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E8380">
      <w:pPr>
        <w:spacing w:after="1080"/>
        <w:jc w:val="center"/>
        <w:rPr>
          <w:rFonts w:ascii="Times New Roman" w:hAnsi="Times New Roman"/>
          <w:b/>
          <w:sz w:val="36"/>
        </w:rPr>
      </w:pPr>
      <w:r>
        <w:rPr>
          <w:rFonts w:ascii="VNI-Commerce" w:hAnsi="VNI-Commerce"/>
          <w:i/>
          <w:sz w:val="32"/>
        </w:rPr>
        <mc:AlternateContent>
          <mc:Choice Requires="wpg">
            <w:drawing>
              <wp:anchor distT="0" distB="0" distL="114300" distR="114300" simplePos="0" relativeHeight="251659264" behindDoc="0" locked="0" layoutInCell="1" allowOverlap="1">
                <wp:simplePos x="0" y="0"/>
                <wp:positionH relativeFrom="column">
                  <wp:posOffset>-564515</wp:posOffset>
                </wp:positionH>
                <wp:positionV relativeFrom="paragraph">
                  <wp:posOffset>-550545</wp:posOffset>
                </wp:positionV>
                <wp:extent cx="7049770" cy="9369425"/>
                <wp:effectExtent l="0" t="0" r="6350" b="3175"/>
                <wp:wrapNone/>
                <wp:docPr id="68" name="Group 68"/>
                <wp:cNvGraphicFramePr/>
                <a:graphic xmlns:a="http://schemas.openxmlformats.org/drawingml/2006/main">
                  <a:graphicData uri="http://schemas.microsoft.com/office/word/2010/wordprocessingGroup">
                    <wpg:wgp>
                      <wpg:cNvGrpSpPr/>
                      <wpg:grpSpPr>
                        <a:xfrm>
                          <a:off x="0" y="0"/>
                          <a:ext cx="7049770" cy="9369425"/>
                          <a:chOff x="1625" y="1003"/>
                          <a:chExt cx="9158" cy="14683"/>
                        </a:xfrm>
                      </wpg:grpSpPr>
                      <wps:wsp>
                        <wps:cNvPr id="1" name="Freeform 1"/>
                        <wps:cNvSpPr/>
                        <wps:spPr>
                          <a:xfrm>
                            <a:off x="9329" y="1003"/>
                            <a:ext cx="821" cy="854"/>
                          </a:xfrm>
                          <a:custGeom>
                            <a:avLst/>
                            <a:gdLst/>
                            <a:ahLst/>
                            <a:cxnLst/>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2" name="Freeform 2"/>
                        <wps:cNvSpPr/>
                        <wps:spPr>
                          <a:xfrm>
                            <a:off x="9780" y="1478"/>
                            <a:ext cx="77" cy="182"/>
                          </a:xfrm>
                          <a:custGeom>
                            <a:avLst/>
                            <a:gdLst/>
                            <a:ahLst/>
                            <a:cxnLst/>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3" name="Freeform 3"/>
                        <wps:cNvSpPr/>
                        <wps:spPr>
                          <a:xfrm>
                            <a:off x="9857" y="1655"/>
                            <a:ext cx="62" cy="87"/>
                          </a:xfrm>
                          <a:custGeom>
                            <a:avLst/>
                            <a:gdLst/>
                            <a:ahLst/>
                            <a:cxnLst/>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4" name="Freeform 4"/>
                        <wps:cNvSpPr/>
                        <wps:spPr>
                          <a:xfrm>
                            <a:off x="8513" y="1046"/>
                            <a:ext cx="1190" cy="614"/>
                          </a:xfrm>
                          <a:custGeom>
                            <a:avLst/>
                            <a:gdLst/>
                            <a:ahLst/>
                            <a:cxnLst/>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5" name="Freeform 5"/>
                        <wps:cNvSpPr/>
                        <wps:spPr>
                          <a:xfrm>
                            <a:off x="10106" y="1012"/>
                            <a:ext cx="648" cy="317"/>
                          </a:xfrm>
                          <a:custGeom>
                            <a:avLst/>
                            <a:gdLst/>
                            <a:ahLst/>
                            <a:cxnLst/>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6" name="Freeform 6"/>
                        <wps:cNvSpPr/>
                        <wps:spPr>
                          <a:xfrm>
                            <a:off x="10073" y="1171"/>
                            <a:ext cx="566" cy="652"/>
                          </a:xfrm>
                          <a:custGeom>
                            <a:avLst/>
                            <a:gdLst/>
                            <a:ahLst/>
                            <a:cxnLst/>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7" name="Freeform 7"/>
                        <wps:cNvSpPr/>
                        <wps:spPr>
                          <a:xfrm>
                            <a:off x="10126" y="1185"/>
                            <a:ext cx="523" cy="706"/>
                          </a:xfrm>
                          <a:custGeom>
                            <a:avLst/>
                            <a:gdLst/>
                            <a:ahLst/>
                            <a:cxnLst/>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8" name="Freeform 8"/>
                        <wps:cNvSpPr/>
                        <wps:spPr>
                          <a:xfrm>
                            <a:off x="9914" y="1843"/>
                            <a:ext cx="159" cy="192"/>
                          </a:xfrm>
                          <a:custGeom>
                            <a:avLst/>
                            <a:gdLst/>
                            <a:ahLst/>
                            <a:cxnLst/>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9" name="Freeform 9"/>
                        <wps:cNvSpPr/>
                        <wps:spPr>
                          <a:xfrm>
                            <a:off x="9958" y="1891"/>
                            <a:ext cx="153" cy="196"/>
                          </a:xfrm>
                          <a:custGeom>
                            <a:avLst/>
                            <a:gdLst/>
                            <a:ahLst/>
                            <a:cxnLst/>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10" name="Freeform 10"/>
                        <wps:cNvSpPr/>
                        <wps:spPr>
                          <a:xfrm>
                            <a:off x="10082" y="1843"/>
                            <a:ext cx="140" cy="182"/>
                          </a:xfrm>
                          <a:custGeom>
                            <a:avLst/>
                            <a:gdLst/>
                            <a:ahLst/>
                            <a:cxnLst/>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11" name="Freeform 11"/>
                        <wps:cNvSpPr/>
                        <wps:spPr>
                          <a:xfrm>
                            <a:off x="10097" y="1790"/>
                            <a:ext cx="686" cy="1027"/>
                          </a:xfrm>
                          <a:custGeom>
                            <a:avLst/>
                            <a:gdLst/>
                            <a:ahLst/>
                            <a:cxnLst/>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12" name="Freeform 12"/>
                        <wps:cNvSpPr/>
                        <wps:spPr>
                          <a:xfrm>
                            <a:off x="10255" y="2155"/>
                            <a:ext cx="149" cy="96"/>
                          </a:xfrm>
                          <a:custGeom>
                            <a:avLst/>
                            <a:gdLst/>
                            <a:ahLst/>
                            <a:cxnLst/>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13" name="Freeform 13"/>
                        <wps:cNvSpPr/>
                        <wps:spPr>
                          <a:xfrm>
                            <a:off x="10193" y="2083"/>
                            <a:ext cx="67" cy="76"/>
                          </a:xfrm>
                          <a:custGeom>
                            <a:avLst/>
                            <a:gdLst/>
                            <a:ahLst/>
                            <a:cxnLst/>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14" name="Freeform 14"/>
                        <wps:cNvSpPr/>
                        <wps:spPr>
                          <a:xfrm>
                            <a:off x="10260" y="2351"/>
                            <a:ext cx="490" cy="1488"/>
                          </a:xfrm>
                          <a:custGeom>
                            <a:avLst/>
                            <a:gdLst/>
                            <a:ahLst/>
                            <a:cxnLst/>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15" name="Freeform 15"/>
                        <wps:cNvSpPr/>
                        <wps:spPr>
                          <a:xfrm>
                            <a:off x="10524" y="1041"/>
                            <a:ext cx="250" cy="806"/>
                          </a:xfrm>
                          <a:custGeom>
                            <a:avLst/>
                            <a:gdLst/>
                            <a:ahLst/>
                            <a:cxnLst/>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16" name="Freeform 16"/>
                        <wps:cNvSpPr/>
                        <wps:spPr>
                          <a:xfrm>
                            <a:off x="9948" y="14812"/>
                            <a:ext cx="149" cy="173"/>
                          </a:xfrm>
                          <a:custGeom>
                            <a:avLst/>
                            <a:gdLst/>
                            <a:ahLst/>
                            <a:cxnLst/>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17" name="Freeform 17"/>
                        <wps:cNvSpPr/>
                        <wps:spPr>
                          <a:xfrm>
                            <a:off x="9314" y="14831"/>
                            <a:ext cx="821" cy="855"/>
                          </a:xfrm>
                          <a:custGeom>
                            <a:avLst/>
                            <a:gdLst/>
                            <a:ahLst/>
                            <a:cxnLst/>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18" name="Freeform 18"/>
                        <wps:cNvSpPr/>
                        <wps:spPr>
                          <a:xfrm>
                            <a:off x="9766" y="15028"/>
                            <a:ext cx="76" cy="183"/>
                          </a:xfrm>
                          <a:custGeom>
                            <a:avLst/>
                            <a:gdLst/>
                            <a:ahLst/>
                            <a:cxnLst/>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19" name="Freeform 19"/>
                        <wps:cNvSpPr/>
                        <wps:spPr>
                          <a:xfrm>
                            <a:off x="9842" y="14947"/>
                            <a:ext cx="63" cy="86"/>
                          </a:xfrm>
                          <a:custGeom>
                            <a:avLst/>
                            <a:gdLst/>
                            <a:ahLst/>
                            <a:cxnLst/>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20" name="Freeform 20"/>
                        <wps:cNvSpPr/>
                        <wps:spPr>
                          <a:xfrm>
                            <a:off x="8498" y="15028"/>
                            <a:ext cx="1191" cy="615"/>
                          </a:xfrm>
                          <a:custGeom>
                            <a:avLst/>
                            <a:gdLst/>
                            <a:ahLst/>
                            <a:cxnLst/>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21" name="Freeform 21"/>
                        <wps:cNvSpPr/>
                        <wps:spPr>
                          <a:xfrm>
                            <a:off x="10092" y="15359"/>
                            <a:ext cx="648" cy="317"/>
                          </a:xfrm>
                          <a:custGeom>
                            <a:avLst/>
                            <a:gdLst/>
                            <a:ahLst/>
                            <a:cxnLst/>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22" name="Freeform 22"/>
                        <wps:cNvSpPr/>
                        <wps:spPr>
                          <a:xfrm>
                            <a:off x="10058" y="14865"/>
                            <a:ext cx="567" cy="653"/>
                          </a:xfrm>
                          <a:custGeom>
                            <a:avLst/>
                            <a:gdLst/>
                            <a:ahLst/>
                            <a:cxnLst/>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23" name="Freeform 23"/>
                        <wps:cNvSpPr/>
                        <wps:spPr>
                          <a:xfrm>
                            <a:off x="10111" y="14798"/>
                            <a:ext cx="523" cy="705"/>
                          </a:xfrm>
                          <a:custGeom>
                            <a:avLst/>
                            <a:gdLst/>
                            <a:ahLst/>
                            <a:cxnLst/>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24" name="Freeform 24"/>
                        <wps:cNvSpPr/>
                        <wps:spPr>
                          <a:xfrm>
                            <a:off x="9900" y="14654"/>
                            <a:ext cx="158" cy="187"/>
                          </a:xfrm>
                          <a:custGeom>
                            <a:avLst/>
                            <a:gdLst/>
                            <a:ahLst/>
                            <a:cxnLst/>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25" name="Freeform 25"/>
                        <wps:cNvSpPr/>
                        <wps:spPr>
                          <a:xfrm>
                            <a:off x="9943" y="14601"/>
                            <a:ext cx="154" cy="197"/>
                          </a:xfrm>
                          <a:custGeom>
                            <a:avLst/>
                            <a:gdLst/>
                            <a:ahLst/>
                            <a:cxnLst/>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26" name="Freeform 26"/>
                        <wps:cNvSpPr/>
                        <wps:spPr>
                          <a:xfrm>
                            <a:off x="10068" y="14663"/>
                            <a:ext cx="139" cy="183"/>
                          </a:xfrm>
                          <a:custGeom>
                            <a:avLst/>
                            <a:gdLst/>
                            <a:ahLst/>
                            <a:cxnLst/>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27" name="Freeform 27"/>
                        <wps:cNvSpPr/>
                        <wps:spPr>
                          <a:xfrm>
                            <a:off x="10082" y="13871"/>
                            <a:ext cx="687" cy="1028"/>
                          </a:xfrm>
                          <a:custGeom>
                            <a:avLst/>
                            <a:gdLst/>
                            <a:ahLst/>
                            <a:cxnLst/>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28" name="Freeform 28"/>
                        <wps:cNvSpPr/>
                        <wps:spPr>
                          <a:xfrm>
                            <a:off x="10241" y="14433"/>
                            <a:ext cx="144" cy="96"/>
                          </a:xfrm>
                          <a:custGeom>
                            <a:avLst/>
                            <a:gdLst/>
                            <a:ahLst/>
                            <a:cxnLst/>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29" name="Freeform 29"/>
                        <wps:cNvSpPr/>
                        <wps:spPr>
                          <a:xfrm>
                            <a:off x="10178" y="14529"/>
                            <a:ext cx="68" cy="77"/>
                          </a:xfrm>
                          <a:custGeom>
                            <a:avLst/>
                            <a:gdLst/>
                            <a:ahLst/>
                            <a:cxnLst/>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30" name="Freeform 30"/>
                        <wps:cNvSpPr/>
                        <wps:spPr>
                          <a:xfrm>
                            <a:off x="10241" y="12849"/>
                            <a:ext cx="494" cy="1488"/>
                          </a:xfrm>
                          <a:custGeom>
                            <a:avLst/>
                            <a:gdLst/>
                            <a:ahLst/>
                            <a:cxnLst/>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31" name="Freeform 31"/>
                        <wps:cNvSpPr/>
                        <wps:spPr>
                          <a:xfrm>
                            <a:off x="10505" y="14841"/>
                            <a:ext cx="254" cy="811"/>
                          </a:xfrm>
                          <a:custGeom>
                            <a:avLst/>
                            <a:gdLst/>
                            <a:ahLst/>
                            <a:cxnLst/>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32" name="Freeform 32"/>
                        <wps:cNvSpPr/>
                        <wps:spPr>
                          <a:xfrm>
                            <a:off x="2292" y="1703"/>
                            <a:ext cx="149" cy="173"/>
                          </a:xfrm>
                          <a:custGeom>
                            <a:avLst/>
                            <a:gdLst/>
                            <a:ahLst/>
                            <a:cxnLst/>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33" name="Freeform 33"/>
                        <wps:cNvSpPr/>
                        <wps:spPr>
                          <a:xfrm>
                            <a:off x="2258" y="1003"/>
                            <a:ext cx="816" cy="854"/>
                          </a:xfrm>
                          <a:custGeom>
                            <a:avLst/>
                            <a:gdLst/>
                            <a:ahLst/>
                            <a:cxnLst/>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34" name="Freeform 34"/>
                        <wps:cNvSpPr/>
                        <wps:spPr>
                          <a:xfrm>
                            <a:off x="2546" y="1478"/>
                            <a:ext cx="77" cy="182"/>
                          </a:xfrm>
                          <a:custGeom>
                            <a:avLst/>
                            <a:gdLst/>
                            <a:ahLst/>
                            <a:cxnLst/>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35" name="Freeform 35"/>
                        <wps:cNvSpPr/>
                        <wps:spPr>
                          <a:xfrm>
                            <a:off x="2484" y="1655"/>
                            <a:ext cx="62" cy="87"/>
                          </a:xfrm>
                          <a:custGeom>
                            <a:avLst/>
                            <a:gdLst/>
                            <a:ahLst/>
                            <a:cxnLst/>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36" name="Freeform 36"/>
                        <wps:cNvSpPr/>
                        <wps:spPr>
                          <a:xfrm>
                            <a:off x="2700" y="1046"/>
                            <a:ext cx="1190" cy="614"/>
                          </a:xfrm>
                          <a:custGeom>
                            <a:avLst/>
                            <a:gdLst/>
                            <a:ahLst/>
                            <a:cxnLst/>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37" name="Freeform 37"/>
                        <wps:cNvSpPr/>
                        <wps:spPr>
                          <a:xfrm>
                            <a:off x="1654" y="1012"/>
                            <a:ext cx="643" cy="317"/>
                          </a:xfrm>
                          <a:custGeom>
                            <a:avLst/>
                            <a:gdLst/>
                            <a:ahLst/>
                            <a:cxnLst/>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38" name="Freeform 38"/>
                        <wps:cNvSpPr/>
                        <wps:spPr>
                          <a:xfrm>
                            <a:off x="1769" y="1171"/>
                            <a:ext cx="561" cy="652"/>
                          </a:xfrm>
                          <a:custGeom>
                            <a:avLst/>
                            <a:gdLst/>
                            <a:ahLst/>
                            <a:cxnLst/>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39" name="Freeform 39"/>
                        <wps:cNvSpPr/>
                        <wps:spPr>
                          <a:xfrm>
                            <a:off x="1754" y="1185"/>
                            <a:ext cx="524" cy="706"/>
                          </a:xfrm>
                          <a:custGeom>
                            <a:avLst/>
                            <a:gdLst/>
                            <a:ahLst/>
                            <a:cxnLst/>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40" name="Freeform 40"/>
                        <wps:cNvSpPr/>
                        <wps:spPr>
                          <a:xfrm>
                            <a:off x="2330" y="1843"/>
                            <a:ext cx="164" cy="192"/>
                          </a:xfrm>
                          <a:custGeom>
                            <a:avLst/>
                            <a:gdLst/>
                            <a:ahLst/>
                            <a:cxnLst/>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41" name="Freeform 41"/>
                        <wps:cNvSpPr/>
                        <wps:spPr>
                          <a:xfrm>
                            <a:off x="2297" y="1891"/>
                            <a:ext cx="149" cy="196"/>
                          </a:xfrm>
                          <a:custGeom>
                            <a:avLst/>
                            <a:gdLst/>
                            <a:ahLst/>
                            <a:cxnLst/>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42" name="Freeform 42"/>
                        <wps:cNvSpPr/>
                        <wps:spPr>
                          <a:xfrm>
                            <a:off x="2182" y="1843"/>
                            <a:ext cx="139" cy="182"/>
                          </a:xfrm>
                          <a:custGeom>
                            <a:avLst/>
                            <a:gdLst/>
                            <a:ahLst/>
                            <a:cxnLst/>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43" name="Freeform 43"/>
                        <wps:cNvSpPr/>
                        <wps:spPr>
                          <a:xfrm>
                            <a:off x="1625" y="1790"/>
                            <a:ext cx="681" cy="1027"/>
                          </a:xfrm>
                          <a:custGeom>
                            <a:avLst/>
                            <a:gdLst/>
                            <a:ahLst/>
                            <a:cxnLst/>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44" name="Freeform 44"/>
                        <wps:cNvSpPr/>
                        <wps:spPr>
                          <a:xfrm>
                            <a:off x="2004" y="2155"/>
                            <a:ext cx="149" cy="96"/>
                          </a:xfrm>
                          <a:custGeom>
                            <a:avLst/>
                            <a:gdLst/>
                            <a:ahLst/>
                            <a:cxnLst/>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45" name="Freeform 45"/>
                        <wps:cNvSpPr/>
                        <wps:spPr>
                          <a:xfrm>
                            <a:off x="2143" y="2083"/>
                            <a:ext cx="72" cy="76"/>
                          </a:xfrm>
                          <a:custGeom>
                            <a:avLst/>
                            <a:gdLst/>
                            <a:ahLst/>
                            <a:cxnLst/>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46" name="Freeform 46"/>
                        <wps:cNvSpPr/>
                        <wps:spPr>
                          <a:xfrm>
                            <a:off x="1654" y="2351"/>
                            <a:ext cx="494" cy="1488"/>
                          </a:xfrm>
                          <a:custGeom>
                            <a:avLst/>
                            <a:gdLst/>
                            <a:ahLst/>
                            <a:cxnLst/>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47" name="Freeform 47"/>
                        <wps:cNvSpPr/>
                        <wps:spPr>
                          <a:xfrm>
                            <a:off x="1630" y="1041"/>
                            <a:ext cx="254" cy="806"/>
                          </a:xfrm>
                          <a:custGeom>
                            <a:avLst/>
                            <a:gdLst/>
                            <a:ahLst/>
                            <a:cxnLst/>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48" name="Rectangle 48"/>
                        <wps:cNvSpPr/>
                        <wps:spPr>
                          <a:xfrm>
                            <a:off x="1759" y="4055"/>
                            <a:ext cx="82" cy="8506"/>
                          </a:xfrm>
                          <a:prstGeom prst="rect">
                            <a:avLst/>
                          </a:prstGeom>
                          <a:solidFill>
                            <a:srgbClr val="005196"/>
                          </a:solidFill>
                          <a:ln>
                            <a:noFill/>
                          </a:ln>
                        </wps:spPr>
                        <wps:bodyPr upright="1"/>
                      </wps:wsp>
                      <wps:wsp>
                        <wps:cNvPr id="49" name="Rectangle 49"/>
                        <wps:cNvSpPr/>
                        <wps:spPr>
                          <a:xfrm>
                            <a:off x="4087" y="1166"/>
                            <a:ext cx="4253" cy="86"/>
                          </a:xfrm>
                          <a:prstGeom prst="rect">
                            <a:avLst/>
                          </a:prstGeom>
                          <a:solidFill>
                            <a:srgbClr val="005196"/>
                          </a:solidFill>
                          <a:ln>
                            <a:noFill/>
                          </a:ln>
                        </wps:spPr>
                        <wps:bodyPr upright="1"/>
                      </wps:wsp>
                      <wps:wsp>
                        <wps:cNvPr id="50" name="Freeform 50"/>
                        <wps:cNvSpPr/>
                        <wps:spPr>
                          <a:xfrm>
                            <a:off x="2326" y="14812"/>
                            <a:ext cx="144" cy="173"/>
                          </a:xfrm>
                          <a:custGeom>
                            <a:avLst/>
                            <a:gdLst/>
                            <a:ahLst/>
                            <a:cxnLst/>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51" name="Freeform 51"/>
                        <wps:cNvSpPr/>
                        <wps:spPr>
                          <a:xfrm>
                            <a:off x="2287" y="14831"/>
                            <a:ext cx="816" cy="855"/>
                          </a:xfrm>
                          <a:custGeom>
                            <a:avLst/>
                            <a:gdLst/>
                            <a:ahLst/>
                            <a:cxnLst/>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52" name="Freeform 52"/>
                        <wps:cNvSpPr/>
                        <wps:spPr>
                          <a:xfrm>
                            <a:off x="2575" y="15028"/>
                            <a:ext cx="77" cy="183"/>
                          </a:xfrm>
                          <a:custGeom>
                            <a:avLst/>
                            <a:gdLst/>
                            <a:ahLst/>
                            <a:cxnLst/>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53" name="Freeform 53"/>
                        <wps:cNvSpPr/>
                        <wps:spPr>
                          <a:xfrm>
                            <a:off x="2518" y="14947"/>
                            <a:ext cx="57" cy="86"/>
                          </a:xfrm>
                          <a:custGeom>
                            <a:avLst/>
                            <a:gdLst/>
                            <a:ahLst/>
                            <a:cxnLst/>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54" name="Freeform 54"/>
                        <wps:cNvSpPr/>
                        <wps:spPr>
                          <a:xfrm>
                            <a:off x="2729" y="15028"/>
                            <a:ext cx="1195" cy="615"/>
                          </a:xfrm>
                          <a:custGeom>
                            <a:avLst/>
                            <a:gdLst/>
                            <a:ahLst/>
                            <a:cxnLst/>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55" name="Freeform 55"/>
                        <wps:cNvSpPr/>
                        <wps:spPr>
                          <a:xfrm>
                            <a:off x="1682" y="15359"/>
                            <a:ext cx="648" cy="317"/>
                          </a:xfrm>
                          <a:custGeom>
                            <a:avLst/>
                            <a:gdLst/>
                            <a:ahLst/>
                            <a:cxnLst/>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56" name="Freeform 56"/>
                        <wps:cNvSpPr/>
                        <wps:spPr>
                          <a:xfrm>
                            <a:off x="1798" y="14865"/>
                            <a:ext cx="566" cy="653"/>
                          </a:xfrm>
                          <a:custGeom>
                            <a:avLst/>
                            <a:gdLst/>
                            <a:ahLst/>
                            <a:cxnLst/>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57" name="Freeform 57"/>
                        <wps:cNvSpPr/>
                        <wps:spPr>
                          <a:xfrm>
                            <a:off x="1788" y="14798"/>
                            <a:ext cx="518" cy="705"/>
                          </a:xfrm>
                          <a:custGeom>
                            <a:avLst/>
                            <a:gdLst/>
                            <a:ahLst/>
                            <a:cxnLst/>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58" name="Freeform 58"/>
                        <wps:cNvSpPr/>
                        <wps:spPr>
                          <a:xfrm>
                            <a:off x="2364" y="14654"/>
                            <a:ext cx="158" cy="187"/>
                          </a:xfrm>
                          <a:custGeom>
                            <a:avLst/>
                            <a:gdLst/>
                            <a:ahLst/>
                            <a:cxnLst/>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59" name="Freeform 59"/>
                        <wps:cNvSpPr/>
                        <wps:spPr>
                          <a:xfrm>
                            <a:off x="2326" y="14601"/>
                            <a:ext cx="153" cy="197"/>
                          </a:xfrm>
                          <a:custGeom>
                            <a:avLst/>
                            <a:gdLst/>
                            <a:ahLst/>
                            <a:cxnLst/>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60" name="Freeform 60"/>
                        <wps:cNvSpPr/>
                        <wps:spPr>
                          <a:xfrm>
                            <a:off x="2215" y="14663"/>
                            <a:ext cx="139" cy="183"/>
                          </a:xfrm>
                          <a:custGeom>
                            <a:avLst/>
                            <a:gdLst/>
                            <a:ahLst/>
                            <a:cxnLst/>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61" name="Freeform 61"/>
                        <wps:cNvSpPr/>
                        <wps:spPr>
                          <a:xfrm>
                            <a:off x="1654" y="13871"/>
                            <a:ext cx="681" cy="1028"/>
                          </a:xfrm>
                          <a:custGeom>
                            <a:avLst/>
                            <a:gdLst/>
                            <a:ahLst/>
                            <a:cxnLst/>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62" name="Freeform 62"/>
                        <wps:cNvSpPr/>
                        <wps:spPr>
                          <a:xfrm>
                            <a:off x="2033" y="14433"/>
                            <a:ext cx="149" cy="96"/>
                          </a:xfrm>
                          <a:custGeom>
                            <a:avLst/>
                            <a:gdLst/>
                            <a:ahLst/>
                            <a:cxnLst/>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63" name="Freeform 63"/>
                        <wps:cNvSpPr/>
                        <wps:spPr>
                          <a:xfrm>
                            <a:off x="2177" y="14529"/>
                            <a:ext cx="67" cy="77"/>
                          </a:xfrm>
                          <a:custGeom>
                            <a:avLst/>
                            <a:gdLst/>
                            <a:ahLst/>
                            <a:cxnLst/>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64" name="Freeform 64"/>
                        <wps:cNvSpPr/>
                        <wps:spPr>
                          <a:xfrm>
                            <a:off x="1687" y="12849"/>
                            <a:ext cx="490" cy="1488"/>
                          </a:xfrm>
                          <a:custGeom>
                            <a:avLst/>
                            <a:gdLst/>
                            <a:ahLst/>
                            <a:cxnLst/>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65" name="Freeform 65"/>
                        <wps:cNvSpPr/>
                        <wps:spPr>
                          <a:xfrm>
                            <a:off x="1663" y="14841"/>
                            <a:ext cx="250" cy="811"/>
                          </a:xfrm>
                          <a:custGeom>
                            <a:avLst/>
                            <a:gdLst/>
                            <a:ahLst/>
                            <a:cxnLst/>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66" name="Rectangle 66"/>
                        <wps:cNvSpPr/>
                        <wps:spPr>
                          <a:xfrm>
                            <a:off x="4087" y="15470"/>
                            <a:ext cx="4253" cy="86"/>
                          </a:xfrm>
                          <a:prstGeom prst="rect">
                            <a:avLst/>
                          </a:prstGeom>
                          <a:solidFill>
                            <a:srgbClr val="005196"/>
                          </a:solidFill>
                          <a:ln>
                            <a:noFill/>
                          </a:ln>
                        </wps:spPr>
                        <wps:bodyPr upright="1"/>
                      </wps:wsp>
                      <wps:wsp>
                        <wps:cNvPr id="67" name="Rectangle 67"/>
                        <wps:cNvSpPr/>
                        <wps:spPr>
                          <a:xfrm>
                            <a:off x="10558" y="4118"/>
                            <a:ext cx="86" cy="8505"/>
                          </a:xfrm>
                          <a:prstGeom prst="rect">
                            <a:avLst/>
                          </a:prstGeom>
                          <a:solidFill>
                            <a:srgbClr val="005196"/>
                          </a:solidFill>
                          <a:ln>
                            <a:noFill/>
                          </a:ln>
                        </wps:spPr>
                        <wps:bodyPr upright="1"/>
                      </wps:wsp>
                    </wpg:wgp>
                  </a:graphicData>
                </a:graphic>
              </wp:anchor>
            </w:drawing>
          </mc:Choice>
          <mc:Fallback>
            <w:pict>
              <v:group id="_x0000_s1026" o:spid="_x0000_s1026" o:spt="203" style="position:absolute;left:0pt;margin-left:-44.45pt;margin-top:-43.35pt;height:737.75pt;width:555.1pt;z-index:251659264;mso-width-relative:page;mso-height-relative:page;" coordorigin="1625,1003" coordsize="9158,14683" o:gfxdata="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">
                <o:lock v:ext="edit" aspectratio="f"/>
                <v:shape id="_x0000_s1026" o:spid="_x0000_s1026" o:spt="100" style="position:absolute;left:9329;top:1003;height:854;width:821;" fillcolor="#005196" filled="t" stroked="f" coordsize="821,854" o:gfxdata="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VXWi5AAAA2gAA&#10;AA8AAAAAAAAAAQAgAAAAIgAAAGRycy9kb3ducmV2LnhtbFBLAQIUABQAAAAIAIdO4kAzLwWeOwAA&#10;ADkAAAAQAAAAAAAAAAEAIAAAAAgBAABkcnMvc2hhcGV4bWwueG1sUEsFBgAAAAAGAAYAWwEAALID&#10;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2hCpaL0AAADa&#10;AAAADwAAAGRycy9kb3ducmV2LnhtbEWPT2sCMRTE74LfITyhN80qaMvWKNKutJcKrpb2+Ng8N6ub&#10;lyVJ/fPtG6HQ4zAzv2Hmy6ttxZl8aBwrGI8yEMSV0w3XCva79fAJRIjIGlvHpOBGAZaLfm+OuXYX&#10;3tK5jLVIEA45KjAxdrmUoTJkMYxcR5y8g/MWY5K+ltrjJcFtKydZNpMWG04LBjt6MVSdyh+r4Pvt&#10;GL0sVwU/fr5ON2QK/vgqlHoYjLNnEJGu8T/8137XCiZwv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KlovQAA&#10;ANoAAAAPAAAAAAAAAAEAIAAAACIAAABkcnMvZG93bnJldi54bWxQSwECFAAUAAAACACHTuJAMy8F&#10;njsAAAA5AAAAEAAAAAAAAAABACAAAAAMAQAAZHJzL3NoYXBleG1sLnhtbFBLBQYAAAAABgAGAFsB&#10;AAC2AwAAAAA=&#10;" path="m38,182l48,173,58,153,67,134,77,105,77,81,77,53,77,29,72,0,67,19,62,43,58,57,53,77,43,86,34,96,19,96,0,91,38,182xe">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EKGlb0AAADa&#10;AAAADwAAAGRycy9kb3ducmV2LnhtbEWPW2sCMRSE3wv9D+EUfKtZFaVsjUJbvPXNraWvh81xs+3m&#10;ZEnievn1piD4OMzMN8x0frKN6MiH2rGCQT8DQVw6XXOlYPe1eH4BESKyxsYxKThTgPns8WGKuXZH&#10;3lJXxEokCIccFZgY21zKUBqyGPquJU7e3nmLMUlfSe3xmOC2kcMsm0iLNacFgy29Gyr/ioNVsPos&#10;vKmWu27/9n1pirD5/TmPP5TqPQ2yVxCRTvEevrXXWsEI/q+kG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oaVvQAA&#10;ANoAAAAPAAAAAAAAAAEAIAAAACIAAABkcnMvZG93bnJldi54bWxQSwECFAAUAAAACACHTuJAMy8F&#10;njsAAAA5AAAAEAAAAAAAAAABACAAAAAMAQAAZHJzL3NoYXBleG1sLnhtbFBLBQYAAAAABgAGAFsB&#10;AAC2AwAAAAA=&#10;" path="m53,77l57,53,62,39,57,20,53,5,43,5,38,0,33,0,29,5,24,5,19,10,14,15,9,20,0,29,0,48,5,63,9,77,19,82,29,87,43,82,53,77xe">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QbNt1boAAADa&#10;AAAADwAAAGRycy9kb3ducmV2LnhtbEWPQYvCMBSE7wv+h/AEL4umishSTYUVFI+uLp4fzbPttnkp&#10;SbTWX78RBI/DzHzDrNZ304gbOV9ZVjCdJCCIc6srLhT8nrbjLxA+IGtsLJOCnjyss8HHClNtO/6h&#10;2zEUIkLYp6igDKFNpfR5SQb9xLbE0btYZzBE6QqpHXYRbho5S5KFNFhxXCixpU1JeX28GgWHb/z7&#10;7IPr/eFcd5fcnreP/U6p0XCaLEEEuod3+NXeawVzeF6JN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s23VugAAANoA&#10;AAAPAAAAAAAAAAEAIAAAACIAAABkcnMvZG93bnJldi54bWxQSwECFAAUAAAACACHTuJAMy8FnjsA&#10;AAA5AAAAEAAAAAAAAAABACAAAAAJAQAAZHJzL3NoYXBleG1sLnhtbFBLBQYAAAAABgAGAFsBAACz&#10;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erl/CL4AAADa&#10;AAAADwAAAGRycy9kb3ducmV2LnhtbEWPQWvCQBSE70L/w/IK3nSTgiKpm1BahFbwoA00x2f2mYTu&#10;vo3ZrcZ/7xYKPQ4z8w2zLkZrxIUG3zlWkM4TEMS10x03CsrPzWwFwgdkjcYxKbiRhyJ/mKwx0+7K&#10;e7ocQiMihH2GCtoQ+kxKX7dk0c9dTxy9kxsshiiHRuoBrxFujXxKkqW02HFcaLGn15bq78OPVXA8&#10;f3y9lFV1ezO7yqy2bux26ajU9DFNnkEEGsN/+K/9rhUs4PdKvAE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l/C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fPvATbsAAADa&#10;AAAADwAAAGRycy9kb3ducmV2LnhtbEWPQYvCMBSE74L/ITxhb5oqi0o1iiwsuIc9WHX3+to8m2Lz&#10;Upqo9d8bQfA4zMw3zHLd2VpcqfWVYwXjUQKCuHC64lLBYf89nIPwAVlj7ZgU3MnDetXvLTHV7sY7&#10;umahFBHCPkUFJoQmldIXhiz6kWuIo3dyrcUQZVtK3eItwm0tJ0kylRYrjgsGG/oyVJyzi40UzjZ/&#10;h9+J+ZzPmi7/+c+P2OVKfQzGyQJEoC68w6/2ViuYwvNKv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PvATbsAAADa&#10;AAAADwAAAAAAAAABACAAAAAiAAAAZHJzL2Rvd25yZXYueG1sUEsBAhQAFAAAAAgAh07iQDMvBZ47&#10;AAAAOQAAABAAAAAAAAAAAQAgAAAACgEAAGRycy9zaGFwZXhtbC54bWxQSwUGAAAAAAYABgBbAQAA&#10;tA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_x0000_s1026" o:spid="_x0000_s1026" o:spt="100" style="position:absolute;left:10126;top:1185;height:706;width:523;" fillcolor="#005196" filled="t" stroked="f" coordsize="523,706" o:gfxdata="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8/z3S5AAAA2g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_x0000_s1026" o:spid="_x0000_s1026" o:spt="100" style="position:absolute;left:9914;top:1843;height:192;width:159;" fillcolor="#005196" filled="t" stroked="f" coordsize="159,192" o:gfxdata="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dgsfbtwAAANoAAAAP&#10;AAAAAAAAAAEAIAAAACIAAABkcnMvZG93bnJldi54bWxQSwECFAAUAAAACACHTuJAMy8FnjsAAAA5&#10;AAAAEAAAAAAAAAABACAAAAAGAQAAZHJzL3NoYXBleG1sLnhtbFBLBQYAAAAABgAGAFsBAACwAwAA&#10;AAA=&#10;" path="m116,0l101,14,87,24,72,33,58,43,39,48,24,48,10,52,0,48,5,62,15,72,24,81,34,91,44,100,53,110,58,115,68,115,58,120,53,129,44,134,39,144,34,158,34,168,34,182,44,192,159,48,116,0xe">
                  <v:fill on="t" focussize="0,0"/>
                  <v:stroke on="f"/>
                  <v:imagedata o:title=""/>
                  <o:lock v:ext="edit" aspectratio="f"/>
                </v:shape>
                <v:shape id="_x0000_s1026" o:spid="_x0000_s1026" o:spt="100" style="position:absolute;left:9958;top:1891;height:196;width:153;" fillcolor="#005196" filled="t" stroked="f" coordsize="153,196" o:gfxdata="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aBbsAAADa&#10;AAAADwAAAAAAAAABACAAAAAiAAAAZHJzL2Rvd25yZXYueG1sUEsBAhQAFAAAAAgAh07iQDMvBZ47&#10;AAAAOQAAABAAAAAAAAAAAQAgAAAACgEAAGRycy9zaGFwZXhtbC54bWxQSwUGAAAAAAYABgBbAQAA&#10;tAMAAAAA&#10;" path="m153,52l144,72,134,86,124,110,120,129,115,144,115,168,110,182,115,196,105,187,96,177,86,168,81,153,72,144,67,134,62,124,62,115,57,124,52,134,43,144,38,153,28,158,19,158,9,153,0,144,115,0,153,52xe">
                  <v:fill on="t" focussize="0,0"/>
                  <v:stroke on="f"/>
                  <v:imagedata o:title=""/>
                  <o:lock v:ext="edit" aspectratio="f"/>
                </v:shape>
                <v:shape id="_x0000_s1026" o:spid="_x0000_s1026" o:spt="100" style="position:absolute;left:10082;top:1843;height:182;width:140;" fillcolor="#005196" filled="t" stroked="f" coordsize="140,182" o:gfxdata="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Hofn&#10;wAAAANs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fill on="t" focussize="0,0"/>
                  <v:stroke on="f"/>
                  <v:imagedata o:title=""/>
                  <o:lock v:ext="edit" aspectratio="f"/>
                </v:shape>
                <v:shape id="_x0000_s1026" o:spid="_x0000_s1026" o:spt="100" style="position:absolute;left:10097;top:1790;height:1027;width:686;" fillcolor="#005196" filled="t" stroked="f" coordsize="686,1027" o:gfxdata="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SELu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_x0000_s1026" o:spid="_x0000_s1026" o:spt="100" style="position:absolute;left:10255;top:2155;height:96;width:149;" fillcolor="#005196" filled="t" stroked="f" coordsize="149,96" o:gfxdata="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i/RLu5AAAA2wAA&#10;AA8AAAAAAAAAAQAgAAAAIgAAAGRycy9kb3ducmV2LnhtbFBLAQIUABQAAAAIAIdO4kAzLwWeOwAA&#10;ADkAAAAQAAAAAAAAAAEAIAAAAAgBAABkcnMvc2hhcGV4bWwueG1sUEsFBgAAAAAGAAYAWwEAALID&#10;AAAAAA==&#10;" path="m0,52l10,38,24,24,43,14,63,9,82,4,106,0,125,4,149,9,130,19,115,24,101,28,87,38,77,48,72,62,67,76,72,96,0,52xe">
                  <v:fill on="t" focussize="0,0"/>
                  <v:stroke on="f"/>
                  <v:imagedata o:title=""/>
                  <o:lock v:ext="edit" aspectratio="f"/>
                </v:shape>
                <v:shape id="_x0000_s1026" o:spid="_x0000_s1026" o:spt="100" style="position:absolute;left:10193;top:2083;height:76;width:67;" fillcolor="#005196" filled="t" stroked="f" coordsize="67,76" o:gfxdata="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m9Y+5AAAA2wAA&#10;AA8AAAAAAAAAAQAgAAAAIgAAAGRycy9kb3ducmV2LnhtbFBLAQIUABQAAAAIAIdO4kAzLwWeOwAA&#10;ADkAAAAQAAAAAAAAAAEAIAAAAAgBAABkcnMvc2hhcGV4bWwueG1sUEsFBgAAAAAGAAYAWwEAALID&#10;AAAAAA==&#10;" path="m9,14l14,4,24,4,33,0,38,0,43,0,53,4,57,4,62,14,67,28,67,38,57,52,53,67,48,72,43,76,33,76,29,76,24,72,14,72,9,67,9,62,5,52,0,38,0,24,9,14xe">
                  <v:fill on="t" focussize="0,0"/>
                  <v:stroke on="f"/>
                  <v:imagedata o:title=""/>
                  <o:lock v:ext="edit" aspectratio="f"/>
                </v:shape>
                <v:shape id="_x0000_s1026" o:spid="_x0000_s1026" o:spt="100" style="position:absolute;left:10260;top:2351;height:1488;width:490;" fillcolor="#005196" filled="t" stroked="f" coordsize="490,1488" o:gfxdata="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ubBOLgAAADbAAAA&#10;DwAAAAAAAAABACAAAAAiAAAAZHJzL2Rvd25yZXYueG1sUEsBAhQAFAAAAAgAh07iQDMvBZ47AAAA&#10;OQAAABAAAAAAAAAAAQAgAAAABwEAAGRycy9zaGFwZXhtbC54bWxQSwUGAAAAAAYABgBbAQAAsQMA&#10;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_x0000_s1026" o:spid="_x0000_s1026" o:spt="100" style="position:absolute;left:10524;top:1041;height:806;width:250;" fillcolor="#005196" filled="t" stroked="f" coordsize="250,806" o:gfxdata="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IUqy8AAAA&#10;2wAAAA8AAAAAAAAAAQAgAAAAIgAAAGRycy9kb3ducmV2LnhtbFBLAQIUABQAAAAIAIdO4kAzLwWe&#10;OwAAADkAAAAQAAAAAAAAAAEAIAAAAAsBAABkcnMvc2hhcGV4bWwueG1sUEsFBgAAAAAGAAYAWwEA&#10;ALUDA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_x0000_s1026" o:spid="_x0000_s1026" o:spt="100" style="position:absolute;left:9948;top:14812;height:173;width:149;" fillcolor="#005196" filled="t" stroked="f" coordsize="149,173" o:gfxdata="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I32bLgAAADbAAAA&#10;DwAAAAAAAAABACAAAAAiAAAAZHJzL2Rvd25yZXYueG1sUEsBAhQAFAAAAAgAh07iQDMvBZ47AAAA&#10;OQAAABAAAAAAAAAAAQAgAAAABwEAAGRycy9zaGFwZXhtbC54bWxQSwUGAAAAAAYABgBbAQAAsQMA&#10;AAAA&#10;" path="m149,34l130,53,115,77,96,96,82,115,67,135,58,149,43,163,38,168,34,173,29,173,19,168,10,168,5,159,0,149,0,139,10,125,24,111,38,91,58,72,77,53,91,29,106,15,115,0,120,0,149,34xe">
                  <v:fill on="t" focussize="0,0"/>
                  <v:stroke on="f"/>
                  <v:imagedata o:title=""/>
                  <o:lock v:ext="edit" aspectratio="f"/>
                </v:shape>
                <v:shape id="_x0000_s1026" o:spid="_x0000_s1026" o:spt="100" style="position:absolute;left:9314;top:14831;height:855;width:821;" fillcolor="#005196" filled="t" stroked="f" coordsize="821,855" o:gfxdata="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XFc9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_x0000_s1026" o:spid="_x0000_s1026" o:spt="100" style="position:absolute;left:9766;top:15028;height:183;width:76;" fillcolor="#005196" filled="t" stroked="f" coordsize="76,183" o:gfxdata="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gKkK/&#10;AAAA2wAAAA8AAAAAAAAAAQAgAAAAIgAAAGRycy9kb3ducmV2LnhtbFBLAQIUABQAAAAIAIdO4kAz&#10;LwWeOwAAADkAAAAQAAAAAAAAAAEAIAAAAA4BAABkcnMvc2hhcGV4bWwueG1sUEsFBgAAAAAGAAYA&#10;WwEAALgDAAAAAA==&#10;" path="m33,0l48,10,57,29,67,48,72,77,76,101,76,130,76,154,72,183,67,159,62,144,57,125,52,106,43,91,33,87,19,87,0,87,33,0xe">
                  <v:fill on="t" focussize="0,0"/>
                  <v:stroke on="f"/>
                  <v:imagedata o:title=""/>
                  <o:lock v:ext="edit" aspectratio="f"/>
                </v:shape>
                <v:shape id="_x0000_s1026" o:spid="_x0000_s1026" o:spt="100" style="position:absolute;left:9842;top:14947;height:86;width:63;" fillcolor="#005196" filled="t" stroked="f" coordsize="63,86" o:gfxdata="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byT1ugAAANsA&#10;AAAPAAAAAAAAAAEAIAAAACIAAABkcnMvZG93bnJldi54bWxQSwECFAAUAAAACACHTuJAMy8FnjsA&#10;AAA5AAAAEAAAAAAAAAABACAAAAAJAQAAZHJzL3NoYXBleG1sLnhtbFBLBQYAAAAABgAGAFsBAACz&#10;AwAAAAA=&#10;" path="m53,9l58,28,63,48,58,67,53,81,44,81,39,86,34,86,29,81,24,81,20,76,15,72,5,67,0,52,0,38,5,24,10,9,20,4,29,0,44,0,53,9xe">
                  <v:fill on="t" focussize="0,0"/>
                  <v:stroke on="f"/>
                  <v:imagedata o:title=""/>
                  <o:lock v:ext="edit" aspectratio="f"/>
                </v:shape>
                <v:shape id="_x0000_s1026" o:spid="_x0000_s1026" o:spt="100" style="position:absolute;left:8498;top:15028;height:615;width:1191;" fillcolor="#005196" filled="t" stroked="f" coordsize="1191,615" o:gfxdata="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Hx8xHGzAAAA2wAAAA8AAAAA&#10;AAAAAQAgAAAAIgAAAGRycy9kb3ducmV2LnhtbFBLAQIUABQAAAAIAIdO4kAzLwWeOwAAADkAAAAQ&#10;AAAAAAAAAAEAIAAAAAIBAABkcnMvc2hhcGV4bWwueG1sUEsFBgAAAAAGAAYAWwEAAKw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_x0000_s1026" o:spid="_x0000_s1026" o:spt="100" style="position:absolute;left:10092;top:15359;height:317;width:648;" fillcolor="#005196" filled="t" stroked="f" coordsize="648,317" o:gfxdata="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U11L4A&#10;AADbAAAADwAAAAAAAAABACAAAAAiAAAAZHJzL2Rvd25yZXYueG1sUEsBAhQAFAAAAAgAh07iQDMv&#10;BZ47AAAAOQAAABAAAAAAAAAAAQAgAAAADQEAAGRycy9zaGFwZXhtbC54bWxQSwUGAAAAAAYABgBb&#10;AQAAtwM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_x0000_s1026" o:spid="_x0000_s1026" o:spt="100" style="position:absolute;left:10058;top:14865;height:653;width:567;" fillcolor="#005196" filled="t" stroked="f" coordsize="567,653" o:gfxdata="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kHF2/&#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_x0000_s1026" o:spid="_x0000_s1026" o:spt="100" style="position:absolute;left:10111;top:14798;height:705;width:523;" fillcolor="#005196" filled="t" stroked="f" coordsize="523,705" o:gfxdata="UEsDBAoAAAAAAIdO4kAAAAAAAAAAAAAAAAAEAAAAZHJzL1BLAwQUAAAACACHTuJAQmAyebwAAADb&#10;AAAADwAAAGRycy9kb3ducmV2LnhtbEWPQYvCMBSE7wv+h/AEb2taB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gMnm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_x0000_s1026" o:spid="_x0000_s1026" o:spt="100" style="position:absolute;left:9900;top:14654;height:187;width:158;" fillcolor="#005196" filled="t" stroked="f" coordsize="158,187" o:gfxdata="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q5cb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fill on="t" focussize="0,0"/>
                  <v:stroke on="f"/>
                  <v:imagedata o:title=""/>
                  <o:lock v:ext="edit" aspectratio="f"/>
                </v:shape>
                <v:shape id="_x0000_s1026" o:spid="_x0000_s1026" o:spt="100" style="position:absolute;left:9943;top:14601;height:197;width:154;" fillcolor="#005196" filled="t" stroked="f" coordsize="154,197" o:gfxdata="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FRy7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fill on="t" focussize="0,0"/>
                  <v:stroke on="f"/>
                  <v:imagedata o:title=""/>
                  <o:lock v:ext="edit" aspectratio="f"/>
                </v:shape>
                <v:shape id="_x0000_s1026" o:spid="_x0000_s1026" o:spt="100" style="position:absolute;left:10068;top:14663;height:183;width:139;" fillcolor="#005196" filled="t" stroked="f" coordsize="139,183" o:gfxdata="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Hxp6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fill on="t" focussize="0,0"/>
                  <v:stroke on="f"/>
                  <v:imagedata o:title=""/>
                  <o:lock v:ext="edit" aspectratio="f"/>
                </v:shape>
                <v:shape id="_x0000_s1026" o:spid="_x0000_s1026" o:spt="100" style="position:absolute;left:10082;top:13871;height:1028;width:687;" fillcolor="#005196" filled="t" stroked="f" coordsize="687,1028" o:gfxdata="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Ifcq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shape>
                <v:shape id="_x0000_s1026" o:spid="_x0000_s1026" o:spt="100" style="position:absolute;left:10241;top:14433;height:96;width:144;" fillcolor="#005196" filled="t" stroked="f" coordsize="144,96" o:gfxdata="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uQvO5AAAA2wAA&#10;AA8AAAAAAAAAAQAgAAAAIgAAAGRycy9kb3ducmV2LnhtbFBLAQIUABQAAAAIAIdO4kAzLwWeOwAA&#10;ADkAAAAQAAAAAAAAAAEAIAAAAAgBAABkcnMvc2hhcGV4bWwueG1sUEsFBgAAAAAGAAYAWwEAALID&#10;AAAAAA==&#10;" path="m0,43l9,62,24,72,43,86,62,91,81,96,105,96,125,96,144,91,129,82,115,77,101,67,86,62,77,53,72,38,67,24,72,0,0,43xe">
                  <v:fill on="t" focussize="0,0"/>
                  <v:stroke on="f"/>
                  <v:imagedata o:title=""/>
                  <o:lock v:ext="edit" aspectratio="f"/>
                </v:shape>
                <v:shape id="_x0000_s1026" o:spid="_x0000_s1026" o:spt="100" style="position:absolute;left:10178;top:14529;height:77;width:68;" fillcolor="#005196" filled="t" stroked="f" coordsize="68,77" o:gfxdata="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1TNu8AAAA&#10;2wAAAA8AAAAAAAAAAQAgAAAAIgAAAGRycy9kb3ducmV2LnhtbFBLAQIUABQAAAAIAIdO4kAzLwWe&#10;OwAAADkAAAAQAAAAAAAAAAEAIAAAAAsBAABkcnMvc2hhcGV4bWwueG1sUEsFBgAAAAAGAAYAWwEA&#10;ALUDAAAAAA==&#10;" path="m5,62l15,72,24,72,34,77,39,77,44,77,53,72,58,72,63,62,68,48,68,38,58,24,53,10,48,5,44,0,34,0,29,0,20,5,15,5,10,10,5,14,0,24,0,38,0,53,5,62xe">
                  <v:fill on="t" focussize="0,0"/>
                  <v:stroke on="f"/>
                  <v:imagedata o:title=""/>
                  <o:lock v:ext="edit" aspectratio="f"/>
                </v:shape>
                <v:shape id="_x0000_s1026" o:spid="_x0000_s1026" o:spt="100" style="position:absolute;left:10241;top:12849;height:1488;width:494;" fillcolor="#005196" filled="t" stroked="f" coordsize="494,1488" o:gfxdata="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BiDYugAAANsA&#10;AAAPAAAAAAAAAAEAIAAAACIAAABkcnMvZG93bnJldi54bWxQSwECFAAUAAAACACHTuJAMy8FnjsA&#10;AAA5AAAAEAAAAAAAAAABACAAAAAJAQAAZHJzL3NoYXBleG1sLnhtbFBLBQYAAAAABgAGAFsBAACz&#10;Aw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_x0000_s1026" o:spid="_x0000_s1026" o:spt="100" style="position:absolute;left:10505;top:14841;height:811;width:254;" fillcolor="#005196" filled="t" stroked="f" coordsize="254,811" o:gfxdata="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yUAa/&#10;AAAA2wAAAA8AAAAAAAAAAQAgAAAAIgAAAGRycy9kb3ducmV2LnhtbFBLAQIUABQAAAAIAIdO4kAz&#10;LwWeOwAAADkAAAAQAAAAAAAAAAEAIAAAAA4BAABkcnMvc2hhcGV4bWwueG1sUEsFBgAAAAAGAAYA&#10;WwEAALgDAAAAAA==&#10;" path="m0,53l48,115,81,187,115,264,139,346,158,432,163,523,163,619,153,710,235,811,249,730,254,638,254,542,249,442,235,341,211,240,182,149,144,62,139,62,129,62,115,58,105,53,96,48,86,34,77,24,62,5,57,0,48,0,43,5,33,14,29,29,19,38,9,48,0,53xe">
                  <v:fill on="t" focussize="0,0"/>
                  <v:stroke on="f"/>
                  <v:imagedata o:title=""/>
                  <o:lock v:ext="edit" aspectratio="f"/>
                </v:shape>
                <v:shape id="_x0000_s1026" o:spid="_x0000_s1026" o:spt="100" style="position:absolute;left:2292;top:1703;height:173;width:149;" fillcolor="#005196" filled="t" stroked="f" coordsize="149,173" o:gfxdata="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OsD7sAAADb&#10;AAAADwAAAAAAAAABACAAAAAiAAAAZHJzL2Rvd25yZXYueG1sUEsBAhQAFAAAAAgAh07iQDMvBZ47&#10;AAAAOQAAABAAAAAAAAAAAQAgAAAACgEAAGRycy9zaGFwZXhtbC54bWxQSwUGAAAAAAYABgBbAQAA&#10;tAMAAAAA&#10;" path="m0,140l19,120,34,96,53,77,67,58,82,39,96,24,106,10,110,5,115,0,125,0,134,0,139,5,149,15,149,24,149,34,139,44,130,63,110,82,96,101,77,125,58,144,43,159,34,173,29,173,0,140xe">
                  <v:fill on="t" focussize="0,0"/>
                  <v:stroke on="f"/>
                  <v:imagedata o:title=""/>
                  <o:lock v:ext="edit" aspectratio="f"/>
                </v:shape>
                <v:shape id="_x0000_s1026" o:spid="_x0000_s1026" o:spt="100" style="position:absolute;left:2258;top:1003;height:854;width:816;" fillcolor="#005196" filled="t" stroked="f" coordsize="816,854" o:gfxdata="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WggRvQAA&#10;ANsAAAAPAAAAAAAAAAEAIAAAACIAAABkcnMvZG93bnJldi54bWxQSwECFAAUAAAACACHTuJAMy8F&#10;njsAAAA5AAAAEAAAAAAAAAABACAAAAAMAQAAZHJzL3NoYXBleG1sLnhtbFBLBQYAAAAABgAGAFsB&#10;AAC2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_x0000_s1026" o:spid="_x0000_s1026" o:spt="100" style="position:absolute;left:2546;top:1478;height:182;width:77;" fillcolor="#005196" filled="t" stroked="f" coordsize="77,182" o:gfxdata="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FOr4A&#10;AADbAAAADwAAAAAAAAABACAAAAAiAAAAZHJzL2Rvd25yZXYueG1sUEsBAhQAFAAAAAgAh07iQDMv&#10;BZ47AAAAOQAAABAAAAAAAAAAAQAgAAAADQEAAGRycy9zaGFwZXhtbC54bWxQSwUGAAAAAAYABgBb&#10;AQAAtwMAAAAA&#10;" path="m39,182l29,173,20,153,10,134,5,105,0,81,0,53,0,29,5,0,10,19,20,43,24,57,29,77,34,86,44,96,58,96,77,91,39,182xe">
                  <v:fill on="t" focussize="0,0"/>
                  <v:stroke on="f"/>
                  <v:imagedata o:title=""/>
                  <o:lock v:ext="edit" aspectratio="f"/>
                </v:shape>
                <v:shape id="_x0000_s1026" o:spid="_x0000_s1026" o:spt="100" style="position:absolute;left:2484;top:1655;height:87;width:62;" fillcolor="#005196" filled="t" stroked="f" coordsize="62,87" o:gfxdata="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cGrr4A&#10;AADbAAAADwAAAAAAAAABACAAAAAiAAAAZHJzL2Rvd25yZXYueG1sUEsBAhQAFAAAAAgAh07iQDMv&#10;BZ47AAAAOQAAABAAAAAAAAAAAQAgAAAADQEAAGRycy9zaGFwZXhtbC54bWxQSwUGAAAAAAYABgBb&#10;AQAAtwMAAAAA&#10;" path="m14,77l5,53,0,39,5,20,14,5,24,0,34,5,48,10,58,20,62,29,62,48,58,63,53,77,43,82,34,87,24,82,14,77xe">
                  <v:fill on="t" focussize="0,0"/>
                  <v:stroke on="f"/>
                  <v:imagedata o:title=""/>
                  <o:lock v:ext="edit" aspectratio="f"/>
                </v:shape>
                <v:shape id="_x0000_s1026" o:spid="_x0000_s1026" o:spt="100" style="position:absolute;left:2700;top:1046;height:614;width:1190;" fillcolor="#005196" filled="t" stroked="f" coordsize="1190,614" o:gfxdata="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3sRugAAANsA&#10;AAAPAAAAAAAAAAEAIAAAACIAAABkcnMvZG93bnJldi54bWxQSwECFAAUAAAACACHTuJAMy8FnjsA&#10;AAA5AAAAEAAAAAAAAAABACAAAAAJAQAAZHJzL3NoYXBleG1sLnhtbFBLBQYAAAAABgAGAFsBAACz&#10;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_x0000_s1026" o:spid="_x0000_s1026" o:spt="100" style="position:absolute;left:1654;top:1012;height:317;width:643;" fillcolor="#005196" filled="t" stroked="f" coordsize="643,317" o:gfxdata="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0CQvQAA&#10;ANsAAAAPAAAAAAAAAAEAIAAAACIAAABkcnMvZG93bnJldi54bWxQSwECFAAUAAAACACHTuJAMy8F&#10;njsAAAA5AAAAEAAAAAAAAAABACAAAAAMAQAAZHJzL3NoYXBleG1sLnhtbFBLBQYAAAAABgAGAFsB&#10;AAC2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_x0000_s1026" o:spid="_x0000_s1026" o:spt="100" style="position:absolute;left:1769;top:1171;height:652;width:561;" fillcolor="#005196" filled="t" stroked="f" coordsize="561,652" o:gfxdata="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PXPbsAAADb&#10;AAAADwAAAAAAAAABACAAAAAiAAAAZHJzL2Rvd25yZXYueG1sUEsBAhQAFAAAAAgAh07iQDMvBZ47&#10;AAAAOQAAABAAAAAAAAAAAQAgAAAACgEAAGRycy9zaGFwZXhtbC54bWxQSwUGAAAAAAYABgBbAQAA&#10;tA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_x0000_s1026" o:spid="_x0000_s1026" o:spt="100" style="position:absolute;left:1754;top:1185;height:706;width:524;" fillcolor="#005196" filled="t" stroked="f" coordsize="524,706" o:gfxdata="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6fe/&#10;AAAA2wAAAA8AAAAAAAAAAQAgAAAAIgAAAGRycy9kb3ducmV2LnhtbFBLAQIUABQAAAAIAIdO4kAz&#10;LwWeOwAAADkAAAAQAAAAAAAAAAEAIAAAAA4BAABkcnMvc2hhcGV4bWwueG1sUEsFBgAAAAAGAAYA&#10;WwEAALgDA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_x0000_s1026" o:spid="_x0000_s1026" o:spt="100" style="position:absolute;left:2330;top:1843;height:192;width:164;" fillcolor="#005196" filled="t" stroked="f" coordsize="164,192" o:gfxdata="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mW0TugAAANsA&#10;AAAPAAAAAAAAAAEAIAAAACIAAABkcnMvZG93bnJldi54bWxQSwECFAAUAAAACACHTuJAMy8FnjsA&#10;AAA5AAAAEAAAAAAAAAABACAAAAAJAQAAZHJzL3NoYXBleG1sLnhtbFBLBQYAAAAABgAGAFsBAACz&#10;AwAAAAA=&#10;" path="m44,0l58,14,72,24,87,33,106,43,120,48,135,48,149,52,164,48,154,62,144,72,135,81,125,91,116,100,106,110,101,115,92,115,101,120,111,129,120,134,125,144,130,158,130,168,125,182,120,192,0,48,44,0xe">
                  <v:fill on="t" focussize="0,0"/>
                  <v:stroke on="f"/>
                  <v:imagedata o:title=""/>
                  <o:lock v:ext="edit" aspectratio="f"/>
                </v:shape>
                <v:shape id="_x0000_s1026" o:spid="_x0000_s1026" o:spt="100" style="position:absolute;left:2297;top:1891;height:196;width:149;" fillcolor="#005196" filled="t" stroked="f" coordsize="149,196" o:gfxdata="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3mAPvQAA&#10;ANsAAAAPAAAAAAAAAAEAIAAAACIAAABkcnMvZG93bnJldi54bWxQSwECFAAUAAAACACHTuJAMy8F&#10;njsAAAA5AAAAEAAAAAAAAAABACAAAAAMAQAAZHJzL3NoYXBleG1sLnhtbFBLBQYAAAAABgAGAFsB&#10;AAC2AwAAAAA=&#10;" path="m0,52l9,72,19,86,24,110,29,129,33,144,38,168,38,182,38,196,43,187,53,177,62,168,72,153,77,144,86,134,91,124,91,115,91,124,101,134,105,144,115,153,120,158,129,158,139,153,149,144,33,0,0,52xe">
                  <v:fill on="t" focussize="0,0"/>
                  <v:stroke on="f"/>
                  <v:imagedata o:title=""/>
                  <o:lock v:ext="edit" aspectratio="f"/>
                </v:shape>
                <v:shape id="_x0000_s1026" o:spid="_x0000_s1026" o:spt="100" style="position:absolute;left:2182;top:1843;height:182;width:139;" fillcolor="#005196" filled="t" stroked="f" coordsize="139,182" o:gfxdata="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isVL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fill on="t" focussize="0,0"/>
                  <v:stroke on="f"/>
                  <v:imagedata o:title=""/>
                  <o:lock v:ext="edit" aspectratio="f"/>
                </v:shape>
                <v:shape id="_x0000_s1026" o:spid="_x0000_s1026" o:spt="100" style="position:absolute;left:1625;top:1790;height:1027;width:681;" fillcolor="#005196" filled="t" stroked="f" coordsize="681,1027" o:gfxdata="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D0Q+8AAAA&#10;2wAAAA8AAAAAAAAAAQAgAAAAIgAAAGRycy9kb3ducmV2LnhtbFBLAQIUABQAAAAIAIdO4kAzLwWe&#10;OwAAADkAAAAQAAAAAAAAAAEAIAAAAAsBAABkcnMvc2hhcGV4bWwueG1sUEsFBgAAAAAGAAYAWwEA&#10;ALU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_x0000_s1026" o:spid="_x0000_s1026" o:spt="100" style="position:absolute;left:2004;top:2155;height:96;width:149;" fillcolor="#005196" filled="t" stroked="f" coordsize="149,96" o:gfxdata="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upVkm5AAAA2wAA&#10;AA8AAAAAAAAAAQAgAAAAIgAAAGRycy9kb3ducmV2LnhtbFBLAQIUABQAAAAIAIdO4kAzLwWeOwAA&#10;ADkAAAAQAAAAAAAAAAEAIAAAAAgBAABkcnMvc2hhcGV4bWwueG1sUEsFBgAAAAAGAAYAWwEAALID&#10;AAAAAA==&#10;" path="m149,52l134,38,120,24,106,14,86,9,62,4,43,0,19,4,0,9,14,19,29,24,43,28,58,38,67,48,72,62,77,76,72,96,149,52xe">
                  <v:fill on="t" focussize="0,0"/>
                  <v:stroke on="f"/>
                  <v:imagedata o:title=""/>
                  <o:lock v:ext="edit" aspectratio="f"/>
                </v:shape>
                <v:shape id="_x0000_s1026" o:spid="_x0000_s1026" o:spt="100" style="position:absolute;left:2143;top:2083;height:76;width:72;" fillcolor="#005196" filled="t" stroked="f" coordsize="72,76" o:gfxdata="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QlzmbgAAADbAAAA&#10;DwAAAAAAAAABACAAAAAiAAAAZHJzL2Rvd25yZXYueG1sUEsBAhQAFAAAAAgAh07iQDMvBZ47AAAA&#10;OQAAABAAAAAAAAAAAQAgAAAABwEAAGRycy9zaGFwZXhtbC54bWxQSwUGAAAAAAYABgBbAQAAsQMA&#10;AAAA&#10;" path="m63,14l53,4,43,4,39,0,29,0,24,0,19,4,10,4,10,14,0,28,5,38,10,52,19,67,24,72,29,76,34,76,39,76,48,72,53,72,58,67,63,62,67,52,72,38,72,24,63,14xe">
                  <v:fill on="t" focussize="0,0"/>
                  <v:stroke on="f"/>
                  <v:imagedata o:title=""/>
                  <o:lock v:ext="edit" aspectratio="f"/>
                </v:shape>
                <v:shape id="_x0000_s1026" o:spid="_x0000_s1026" o:spt="100" style="position:absolute;left:1654;top:2351;height:1488;width:494;" fillcolor="#005196" filled="t" stroked="f" coordsize="494,1488" o:gfxdata="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VuSr4A&#10;AADbAAAADwAAAAAAAAABACAAAAAiAAAAZHJzL2Rvd25yZXYueG1sUEsBAhQAFAAAAAgAh07iQDMv&#10;BZ47AAAAOQAAABAAAAAAAAAAAQAgAAAADQEAAGRycy9zaGFwZXhtbC54bWxQSwUGAAAAAAYABgBb&#10;AQAAtw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_x0000_s1026" o:spid="_x0000_s1026" o:spt="100" style="position:absolute;left:1630;top:1041;height:806;width:254;" fillcolor="#005196" filled="t" stroked="f" coordsize="254,806" o:gfxdata="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7etq/&#10;AAAA2wAAAA8AAAAAAAAAAQAgAAAAIgAAAGRycy9kb3ducmV2LnhtbFBLAQIUABQAAAAIAIdO4kAz&#10;LwWeOwAAADkAAAAQAAAAAAAAAAEAIAAAAA4BAABkcnMvc2hhcGV4bWwueG1sUEsFBgAAAAAGAAYA&#10;WwEAALg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_x0000_s1026" o:spid="_x0000_s1026" o:spt="1" style="position:absolute;left:1759;top:4055;height:8506;width:82;" fillcolor="#005196" filled="t" stroked="f" coordsize="21600,21600" o:gfxdata="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EfEPS2AAAA2wAAAA8A&#10;AAAAAAAAAQAgAAAAIgAAAGRycy9kb3ducmV2LnhtbFBLAQIUABQAAAAIAIdO4kAzLwWeOwAAADkA&#10;AAAQAAAAAAAAAAEAIAAAAAUBAABkcnMvc2hhcGV4bWwueG1sUEsFBgAAAAAGAAYAWwEAAK8DAAAA&#10;AA==&#10;">
                  <v:fill on="t" focussize="0,0"/>
                  <v:stroke on="f"/>
                  <v:imagedata o:title=""/>
                  <o:lock v:ext="edit" aspectratio="f"/>
                </v:rect>
                <v:rect id="_x0000_s1026" o:spid="_x0000_s1026" o:spt="1" style="position:absolute;left:4087;top:1166;height:86;width:4253;" fillcolor="#005196" filled="t" stroked="f" coordsize="21600,21600" o:gfxdata="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TtW+8AAAA&#10;2w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2326;top:14812;height:173;width:144;" fillcolor="#005196" filled="t" stroked="f" coordsize="144,173" o:gfxdata="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jttovQAA&#10;ANsAAAAPAAAAAAAAAAEAIAAAACIAAABkcnMvZG93bnJldi54bWxQSwECFAAUAAAACACHTuJAMy8F&#10;njsAAAA5AAAAEAAAAAAAAAABACAAAAAMAQAAZHJzL3NoYXBleG1sLnhtbFBLBQYAAAAABgAGAFsB&#10;AAC2AwAAAAA=&#10;" path="m0,34l14,53,33,77,48,96,62,115,76,135,91,149,100,163,105,168,115,173,120,173,129,168,134,168,144,159,144,149,144,139,134,125,124,111,110,91,91,72,72,53,52,29,38,15,28,0,24,0,0,34xe">
                  <v:fill on="t" focussize="0,0"/>
                  <v:stroke on="f"/>
                  <v:imagedata o:title=""/>
                  <o:lock v:ext="edit" aspectratio="f"/>
                </v:shape>
                <v:shape id="_x0000_s1026" o:spid="_x0000_s1026" o:spt="100" style="position:absolute;left:2287;top:14831;height:855;width:816;" fillcolor="#005196" filled="t" stroked="f" coordsize="816,855" o:gfxdata="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h5JrvQAA&#10;ANsAAAAPAAAAAAAAAAEAIAAAACIAAABkcnMvZG93bnJldi54bWxQSwECFAAUAAAACACHTuJAMy8F&#10;njsAAAA5AAAAEAAAAAAAAAABACAAAAAMAQAAZHJzL3NoYXBleG1sLnhtbFBLBQYAAAAABgAGAFsB&#10;AAC2Aw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_x0000_s1026" o:spid="_x0000_s1026" o:spt="100" style="position:absolute;left:2575;top:15028;height:183;width:77;" fillcolor="#005196" filled="t" stroked="f" coordsize="77,183" o:gfxdata="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H8sEvQAA&#10;ANsAAAAPAAAAAAAAAAEAIAAAACIAAABkcnMvZG93bnJldi54bWxQSwECFAAUAAAACACHTuJAMy8F&#10;njsAAAA5AAAAEAAAAAAAAAABACAAAAAMAQAAZHJzL3NoYXBleG1sLnhtbFBLBQYAAAAABgAGAFsB&#10;AAC2AwAAAAA=&#10;" path="m43,0l29,10,19,29,10,48,5,77,0,101,0,130,5,154,5,183,15,159,19,144,24,125,29,106,39,91,48,87,58,87,77,87,43,0xe">
                  <v:fill on="t" focussize="0,0"/>
                  <v:stroke on="f"/>
                  <v:imagedata o:title=""/>
                  <o:lock v:ext="edit" aspectratio="f"/>
                </v:shape>
                <v:shape id="_x0000_s1026" o:spid="_x0000_s1026" o:spt="100" style="position:absolute;left:2518;top:14947;height:86;width:57;" fillcolor="#005196" filled="t" stroked="f" coordsize="57,86" o:gfxdata="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exzW8AAAA&#10;2wAAAA8AAAAAAAAAAQAgAAAAIgAAAGRycy9kb3ducmV2LnhtbFBLAQIUABQAAAAIAIdO4kAzLwWe&#10;OwAAADkAAAAQAAAAAAAAAAEAIAAAAAsBAABkcnMvc2hhcGV4bWwueG1sUEsFBgAAAAAGAAYAWwEA&#10;ALUDAAAAAA==&#10;" path="m9,9l0,28,0,48,0,67,9,81,19,86,33,81,43,76,52,67,57,52,57,38,52,24,48,9,43,4,28,0,19,0,9,9xe">
                  <v:fill on="t" focussize="0,0"/>
                  <v:stroke on="f"/>
                  <v:imagedata o:title=""/>
                  <o:lock v:ext="edit" aspectratio="f"/>
                </v:shape>
                <v:shape id="_x0000_s1026" o:spid="_x0000_s1026" o:spt="100" style="position:absolute;left:2729;top:15028;height:615;width:1195;" fillcolor="#005196" filled="t" stroked="f" coordsize="1195,615" o:gfxdata="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Ld674A&#10;AADb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_x0000_s1026" o:spid="_x0000_s1026" o:spt="100" style="position:absolute;left:1682;top:15359;height:317;width:648;" fillcolor="#005196" filled="t" stroked="f" coordsize="648,317" o:gfxdata="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IQKq/&#10;AAAA2wAAAA8AAAAAAAAAAQAgAAAAIgAAAGRycy9kb3ducmV2LnhtbFBLAQIUABQAAAAIAIdO4kAz&#10;LwWeOwAAADkAAAAQAAAAAAAAAAEAIAAAAA4BAABkcnMvc2hhcGV4bWwueG1sUEsFBgAAAAAGAAYA&#10;WwEAALg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_x0000_s1026" o:spid="_x0000_s1026" o:spt="100" style="position:absolute;left:1798;top:14865;height:653;width:566;" fillcolor="#005196" filled="t" stroked="f" coordsize="566,653" o:gfxdata="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ngOxvQAA&#10;ANsAAAAPAAAAAAAAAAEAIAAAACIAAABkcnMvZG93bnJldi54bWxQSwECFAAUAAAACACHTuJAMy8F&#10;njsAAAA5AAAAEAAAAAAAAAABACAAAAAMAQAAZHJzL3NoYXBleG1sLnhtbFBLBQYAAAAABgAGAFsB&#10;AAC2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_x0000_s1026" o:spid="_x0000_s1026" o:spt="100" style="position:absolute;left:1788;top:14798;height:705;width:518;" fillcolor="#005196" filled="t" stroked="f" coordsize="518,705" o:gfxdata="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mxdb4A&#10;AADbAAAADwAAAAAAAAABACAAAAAiAAAAZHJzL2Rvd25yZXYueG1sUEsBAhQAFAAAAAgAh07iQDMv&#10;BZ47AAAAOQAAABAAAAAAAAAAAQAgAAAADQEAAGRycy9zaGFwZXhtbC54bWxQSwUGAAAAAAYABgBb&#10;AQAAtw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_x0000_s1026" o:spid="_x0000_s1026" o:spt="100" style="position:absolute;left:2364;top:14654;height:187;width:158;" fillcolor="#005196" filled="t" stroked="f" coordsize="158,187" o:gfxdata="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rUcAJtwAAANsAAAAP&#10;AAAAAAAAAAEAIAAAACIAAABkcnMvZG93bnJldi54bWxQSwECFAAUAAAACACHTuJAMy8FnjsAAAA5&#10;AAAAEAAAAAAAAAABACAAAAAGAQAAZHJzL3NoYXBleG1sLnhtbFBLBQYAAAAABgAGAFsBAACwAwAA&#10;AAA=&#10;" path="m38,187l53,177,67,163,86,158,101,149,115,144,130,144,144,139,158,144,149,129,139,120,130,110,125,101,115,91,106,86,96,77,91,77,96,72,106,62,115,57,120,48,125,33,125,24,120,9,115,0,0,144,38,187xe">
                  <v:fill on="t" focussize="0,0"/>
                  <v:stroke on="f"/>
                  <v:imagedata o:title=""/>
                  <o:lock v:ext="edit" aspectratio="f"/>
                </v:shape>
                <v:shape id="_x0000_s1026" o:spid="_x0000_s1026" o:spt="100" style="position:absolute;left:2326;top:14601;height:197;width:153;" fillcolor="#005196" filled="t" stroked="f" coordsize="153,197" o:gfxdata="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pDab4A&#10;AADbAAAADwAAAAAAAAABACAAAAAiAAAAZHJzL2Rvd25yZXYueG1sUEsBAhQAFAAAAAgAh07iQDMv&#10;BZ47AAAAOQAAABAAAAAAAAAAAQAgAAAADQEAAGRycy9zaGFwZXhtbC54bWxQSwUGAAAAAAYABgBb&#10;AQAAtwMAAAAA&#10;" path="m0,149l9,130,19,110,24,91,33,67,38,53,38,29,38,14,38,0,48,10,52,19,62,29,72,43,81,53,86,62,91,72,91,82,96,72,100,62,105,53,115,43,124,38,134,38,144,43,153,53,38,197,0,149xe">
                  <v:fill on="t" focussize="0,0"/>
                  <v:stroke on="f"/>
                  <v:imagedata o:title=""/>
                  <o:lock v:ext="edit" aspectratio="f"/>
                </v:shape>
                <v:shape id="_x0000_s1026" o:spid="_x0000_s1026" o:spt="100" style="position:absolute;left:2215;top:14663;height:183;width:139;" fillcolor="#005196" filled="t" stroked="f" coordsize="139,183" o:gfxdata="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AIQrG5AAAA2wAA&#10;AA8AAAAAAAAAAQAgAAAAIgAAAGRycy9kb3ducmV2LnhtbFBLAQIUABQAAAAIAIdO4kAzLwWeOwAA&#10;ADkAAAAQAAAAAAAAAAEAIAAAAAgBAABkcnMvc2hhcGV4bWwueG1sUEsFBgAAAAAGAAYAWwEAALID&#10;AAAAAA==&#10;" path="m111,183l91,164,77,144,58,120,43,101,29,82,15,68,5,53,0,48,0,39,0,29,0,20,5,10,10,5,15,0,24,0,34,10,48,24,63,44,77,68,96,92,111,111,125,130,135,144,139,149,111,183xe">
                  <v:fill on="t" focussize="0,0"/>
                  <v:stroke on="f"/>
                  <v:imagedata o:title=""/>
                  <o:lock v:ext="edit" aspectratio="f"/>
                </v:shape>
                <v:shape id="_x0000_s1026" o:spid="_x0000_s1026" o:spt="100" style="position:absolute;left:1654;top:13871;height:1028;width:681;" fillcolor="#005196" filled="t" stroked="f" coordsize="681,1028" o:gfxdata="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pEVvQAA&#10;ANsAAAAPAAAAAAAAAAEAIAAAACIAAABkcnMvZG93bnJldi54bWxQSwECFAAUAAAACACHTuJAMy8F&#10;njsAAAA5AAAAEAAAAAAAAAABACAAAAAMAQAAZHJzL3NoYXBleG1sLnhtbFBLBQYAAAAABgAGAFsB&#10;AAC2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_x0000_s1026" o:spid="_x0000_s1026" o:spt="100" style="position:absolute;left:2033;top:14433;height:96;width:149;" fillcolor="#005196" filled="t" stroked="f" coordsize="149,96" o:gfxdata="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k3xrsAAADb&#10;AAAADwAAAAAAAAABACAAAAAiAAAAZHJzL2Rvd25yZXYueG1sUEsBAhQAFAAAAAgAh07iQDMvBZ47&#10;AAAAOQAAABAAAAAAAAAAAQAgAAAACgEAAGRycy9zaGFwZXhtbC54bWxQSwUGAAAAAAYABgBbAQAA&#10;tAMAAAAA&#10;" path="m149,43l139,62,125,72,105,86,86,91,67,96,43,96,19,96,0,91,19,82,33,77,48,67,57,62,72,53,77,38,77,24,72,0,149,43xe">
                  <v:fill on="t" focussize="0,0"/>
                  <v:stroke on="f"/>
                  <v:imagedata o:title=""/>
                  <o:lock v:ext="edit" aspectratio="f"/>
                </v:shape>
                <v:shape id="_x0000_s1026" o:spid="_x0000_s1026" o:spt="100" style="position:absolute;left:2177;top:14529;height:77;width:67;" fillcolor="#005196" filled="t" stroked="f" coordsize="67,77" o:gfxdata="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kt+8AAAA&#10;2wAAAA8AAAAAAAAAAQAgAAAAIgAAAGRycy9kb3ducmV2LnhtbFBLAQIUABQAAAAIAIdO4kAzLwWe&#10;OwAAADkAAAAQAAAAAAAAAAEAIAAAAAsBAABkcnMvc2hhcGV4bWwueG1sUEsFBgAAAAAGAAYAWwEA&#10;ALUDAAAAAA==&#10;" path="m57,62l48,72,43,72,33,77,29,77,19,77,14,72,9,72,5,62,0,48,0,38,5,24,14,10,19,5,24,0,33,0,38,0,43,5,48,5,57,10,57,14,62,24,67,38,67,53,57,62xe">
                  <v:fill on="t" focussize="0,0"/>
                  <v:stroke on="f"/>
                  <v:imagedata o:title=""/>
                  <o:lock v:ext="edit" aspectratio="f"/>
                </v:shape>
                <v:shape id="_x0000_s1026" o:spid="_x0000_s1026" o:spt="100" style="position:absolute;left:1687;top:12849;height:1488;width:490;" fillcolor="#005196" filled="t" stroked="f" coordsize="490,1488" o:gfxdata="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4LJFugAAANsA&#10;AAAPAAAAAAAAAAEAIAAAACIAAABkcnMvZG93bnJldi54bWxQSwECFAAUAAAACACHTuJAMy8FnjsA&#10;AAA5AAAAEAAAAAAAAAABACAAAAAJAQAAZHJzL3NoYXBleG1sLnhtbFBLBQYAAAAABgAGAFsBAACz&#10;Aw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_x0000_s1026" o:spid="_x0000_s1026" o:spt="100" style="position:absolute;left:1663;top:14841;height:811;width:250;" fillcolor="#005196" filled="t" stroked="f" coordsize="250,811" o:gfxdata="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TncO8AAAA&#10;2wAAAA8AAAAAAAAAAQAgAAAAIgAAAGRycy9kb3ducmV2LnhtbFBLAQIUABQAAAAIAIdO4kAzLwWe&#10;OwAAADkAAAAQAAAAAAAAAAEAIAAAAAsBAABkcnMvc2hhcGV4bWwueG1sUEsFBgAAAAAGAAYAWwEA&#10;ALUDAAAAAA==&#10;" path="m250,53l207,115,168,187,139,264,111,346,96,432,87,523,87,619,96,710,19,811,5,730,0,638,0,542,5,442,19,341,39,240,72,149,106,62,115,62,125,62,135,58,144,53,159,48,168,34,178,24,192,5,197,0,207,0,211,5,221,14,226,29,235,38,240,48,250,53xe">
                  <v:fill on="t" focussize="0,0"/>
                  <v:stroke on="f"/>
                  <v:imagedata o:title=""/>
                  <o:lock v:ext="edit" aspectratio="f"/>
                </v:shape>
                <v:rect id="_x0000_s1026" o:spid="_x0000_s1026" o:spt="1" style="position:absolute;left:4087;top:15470;height:86;width:4253;" fillcolor="#005196" filled="t" stroked="f" coordsize="21600,21600" o:gfxdata="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eX19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0558;top:4118;height:8505;width:86;" fillcolor="#005196" filled="t" stroked="f" coordsize="21600,21600" o:gfxdata="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Ndjm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ascii="Times New Roman" w:hAnsi="Times New Roman"/>
          <w:b/>
          <w:sz w:val="36"/>
        </w:rPr>
        <w:t>PYTORCH CƠ BẢN VÀ AUTOGRAD</w:t>
      </w:r>
    </w:p>
    <w:p w14:paraId="37EBA502">
      <w:pPr>
        <w:spacing w:after="1080"/>
        <w:jc w:val="both"/>
        <w:rPr>
          <w:rFonts w:ascii="Times New Roman" w:hAnsi="Times New Roman"/>
          <w:b/>
          <w:sz w:val="36"/>
        </w:rPr>
      </w:pPr>
    </w:p>
    <w:tbl>
      <w:tblPr>
        <w:tblStyle w:val="12"/>
        <w:tblW w:w="0" w:type="auto"/>
        <w:tblInd w:w="0" w:type="dxa"/>
        <w:tblLayout w:type="fixed"/>
        <w:tblCellMar>
          <w:top w:w="0" w:type="dxa"/>
          <w:left w:w="108" w:type="dxa"/>
          <w:bottom w:w="0" w:type="dxa"/>
          <w:right w:w="108" w:type="dxa"/>
        </w:tblCellMar>
      </w:tblPr>
      <w:tblGrid>
        <w:gridCol w:w="4844"/>
        <w:gridCol w:w="4844"/>
      </w:tblGrid>
      <w:tr w14:paraId="20C7983C">
        <w:tblPrEx>
          <w:tblCellMar>
            <w:top w:w="0" w:type="dxa"/>
            <w:left w:w="108" w:type="dxa"/>
            <w:bottom w:w="0" w:type="dxa"/>
            <w:right w:w="108" w:type="dxa"/>
          </w:tblCellMar>
        </w:tblPrEx>
        <w:tc>
          <w:tcPr>
            <w:tcW w:w="4844" w:type="dxa"/>
            <w:vAlign w:val="center"/>
          </w:tcPr>
          <w:p w14:paraId="6FC3BFD5">
            <w:pPr>
              <w:spacing w:before="160" w:after="160"/>
            </w:pPr>
            <w:r>
              <w:rPr>
                <w:rFonts w:ascii="Times New Roman" w:hAnsi="Times New Roman"/>
                <w:b/>
                <w:sz w:val="26"/>
              </w:rPr>
              <w:t>Họ và tên</w:t>
            </w:r>
          </w:p>
        </w:tc>
        <w:tc>
          <w:tcPr>
            <w:tcW w:w="4844" w:type="dxa"/>
            <w:vAlign w:val="center"/>
          </w:tcPr>
          <w:p w14:paraId="66D4D88C">
            <w:pPr>
              <w:spacing w:before="160" w:after="160"/>
              <w:rPr>
                <w:rFonts w:hint="default"/>
                <w:lang w:val="vi-VN"/>
              </w:rPr>
            </w:pPr>
            <w:r>
              <w:rPr>
                <w:rFonts w:hint="default"/>
                <w:lang w:val="vi-VN"/>
              </w:rPr>
              <w:t>Trần Quốc An</w:t>
            </w:r>
          </w:p>
        </w:tc>
      </w:tr>
      <w:tr w14:paraId="58A045BF">
        <w:tblPrEx>
          <w:tblCellMar>
            <w:top w:w="0" w:type="dxa"/>
            <w:left w:w="108" w:type="dxa"/>
            <w:bottom w:w="0" w:type="dxa"/>
            <w:right w:w="108" w:type="dxa"/>
          </w:tblCellMar>
        </w:tblPrEx>
        <w:tc>
          <w:tcPr>
            <w:tcW w:w="4844" w:type="dxa"/>
            <w:vAlign w:val="center"/>
          </w:tcPr>
          <w:p w14:paraId="73DEA0A5">
            <w:pPr>
              <w:spacing w:before="160" w:after="160"/>
            </w:pPr>
            <w:r>
              <w:rPr>
                <w:rFonts w:ascii="Times New Roman" w:hAnsi="Times New Roman"/>
                <w:b/>
                <w:sz w:val="26"/>
              </w:rPr>
              <w:t>Mã số sinh viên</w:t>
            </w:r>
          </w:p>
        </w:tc>
        <w:tc>
          <w:tcPr>
            <w:tcW w:w="4844" w:type="dxa"/>
            <w:vAlign w:val="center"/>
          </w:tcPr>
          <w:p w14:paraId="6D0332E0">
            <w:pPr>
              <w:spacing w:before="160" w:after="160"/>
              <w:rPr>
                <w:rFonts w:hint="default"/>
                <w:lang w:val="vi-VN"/>
              </w:rPr>
            </w:pPr>
            <w:r>
              <w:rPr>
                <w:rFonts w:hint="default"/>
                <w:lang w:val="vi-VN"/>
              </w:rPr>
              <w:t>3123411009</w:t>
            </w:r>
          </w:p>
        </w:tc>
      </w:tr>
      <w:tr w14:paraId="00F2B8D9">
        <w:tblPrEx>
          <w:tblCellMar>
            <w:top w:w="0" w:type="dxa"/>
            <w:left w:w="108" w:type="dxa"/>
            <w:bottom w:w="0" w:type="dxa"/>
            <w:right w:w="108" w:type="dxa"/>
          </w:tblCellMar>
        </w:tblPrEx>
        <w:tc>
          <w:tcPr>
            <w:tcW w:w="4844" w:type="dxa"/>
            <w:vAlign w:val="center"/>
          </w:tcPr>
          <w:p w14:paraId="5EC5864E">
            <w:pPr>
              <w:spacing w:before="160" w:after="160"/>
            </w:pPr>
            <w:r>
              <w:rPr>
                <w:rFonts w:ascii="Times New Roman" w:hAnsi="Times New Roman"/>
                <w:b/>
                <w:sz w:val="26"/>
              </w:rPr>
              <w:t>Lớp</w:t>
            </w:r>
          </w:p>
        </w:tc>
        <w:tc>
          <w:tcPr>
            <w:tcW w:w="4844" w:type="dxa"/>
            <w:vAlign w:val="center"/>
          </w:tcPr>
          <w:p w14:paraId="5C72B2B4">
            <w:pPr>
              <w:spacing w:before="160" w:after="160"/>
              <w:rPr>
                <w:rFonts w:hint="default"/>
                <w:lang w:val="vi-VN"/>
              </w:rPr>
            </w:pPr>
            <w:r>
              <w:rPr>
                <w:rFonts w:hint="default"/>
                <w:lang w:val="vi-VN"/>
              </w:rPr>
              <w:t>DCT123C3</w:t>
            </w:r>
          </w:p>
        </w:tc>
      </w:tr>
    </w:tbl>
    <w:p w14:paraId="3D464FA9">
      <w:pPr>
        <w:spacing w:before="2600"/>
        <w:jc w:val="both"/>
      </w:pPr>
    </w:p>
    <w:p w14:paraId="4A91CDF4">
      <w:pPr>
        <w:spacing w:before="2600"/>
        <w:jc w:val="center"/>
      </w:pPr>
      <w:r>
        <w:t>Thành phố Hồ Chí Minh, năm 2026</w:t>
      </w:r>
    </w:p>
    <w:p w14:paraId="023EDEB9"/>
    <w:p w14:paraId="584B760E"/>
    <w:p w14:paraId="59C290AE">
      <w:pPr>
        <w:sectPr>
          <w:pgSz w:w="12240" w:h="15840"/>
          <w:pgMar w:top="1134" w:right="1134" w:bottom="1134" w:left="1417" w:header="720" w:footer="720" w:gutter="0"/>
          <w:cols w:space="720" w:num="1"/>
          <w:docGrid w:linePitch="360" w:charSpace="0"/>
        </w:sectPr>
      </w:pPr>
    </w:p>
    <w:p w14:paraId="545C3A61">
      <w:pPr>
        <w:pStyle w:val="2"/>
      </w:pPr>
      <w:bookmarkStart w:id="0" w:name="_GoBack"/>
      <w:bookmarkEnd w:id="0"/>
      <w:r>
        <w:t>Bài 1. Tạo Tensor cơ bản</w:t>
      </w:r>
    </w:p>
    <w:p w14:paraId="5D62D117">
      <w:pPr>
        <w:pStyle w:val="2"/>
      </w:pPr>
      <w:r>
        <w:t>Tạo một Tensor số nguyên kích thước 2 × 3 và hiển thị kết quả.</w:t>
      </w:r>
    </w:p>
    <w:p w14:paraId="08C7758E">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760ACC3E">
        <w:tblPrEx>
          <w:tblCellMar>
            <w:top w:w="0" w:type="dxa"/>
            <w:left w:w="108" w:type="dxa"/>
            <w:bottom w:w="0" w:type="dxa"/>
            <w:right w:w="108" w:type="dxa"/>
          </w:tblCellMar>
        </w:tblPrEx>
        <w:tc>
          <w:tcPr>
            <w:tcW w:w="9184" w:type="dxa"/>
            <w:shd w:val="clear" w:color="auto" w:fill="FFFFFF"/>
            <w:vAlign w:val="top"/>
          </w:tcPr>
          <w:p w14:paraId="5E9DA186">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torch.tensor([[1, 2, 3], [4, 5, 6]],dtype=torch.int32)</w:t>
            </w:r>
            <w:r>
              <w:rPr>
                <w:rFonts w:ascii="Times New Roman" w:hAnsi="Times New Roman" w:eastAsia="Times New Roman"/>
                <w:color w:val="000000"/>
                <w:sz w:val="22"/>
              </w:rPr>
              <w:br w:type="textWrapping"/>
            </w:r>
            <w:r>
              <w:rPr>
                <w:rFonts w:ascii="Times New Roman" w:hAnsi="Times New Roman" w:eastAsia="Times New Roman"/>
                <w:color w:val="000000"/>
                <w:sz w:val="22"/>
              </w:rPr>
              <w:t>print(a)</w:t>
            </w:r>
          </w:p>
        </w:tc>
      </w:tr>
    </w:tbl>
    <w:p w14:paraId="4BE5D61C">
      <w:pPr>
        <w:spacing w:after="0"/>
      </w:pPr>
    </w:p>
    <w:p w14:paraId="28B9F474">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35DD98E6">
        <w:tblPrEx>
          <w:tblCellMar>
            <w:top w:w="0" w:type="dxa"/>
            <w:left w:w="108" w:type="dxa"/>
            <w:bottom w:w="0" w:type="dxa"/>
            <w:right w:w="108" w:type="dxa"/>
          </w:tblCellMar>
        </w:tblPrEx>
        <w:tc>
          <w:tcPr>
            <w:tcW w:w="9184" w:type="dxa"/>
            <w:shd w:val="clear" w:color="auto" w:fill="FFFFFF"/>
            <w:vAlign w:val="top"/>
          </w:tcPr>
          <w:p w14:paraId="778903C0">
            <w:pPr>
              <w:spacing w:after="0" w:line="240" w:lineRule="auto"/>
              <w:jc w:val="left"/>
            </w:pPr>
            <w:r>
              <w:rPr>
                <w:rFonts w:ascii="Times New Roman" w:hAnsi="Times New Roman" w:eastAsia="Times New Roman"/>
                <w:color w:val="000000"/>
                <w:sz w:val="22"/>
              </w:rPr>
              <w:t>tensor([[1, 2, 3],</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[4, 5, 6]], dtype=torch.int32)</w:t>
            </w:r>
          </w:p>
        </w:tc>
      </w:tr>
    </w:tbl>
    <w:p w14:paraId="12025D30">
      <w:pPr>
        <w:spacing w:after="0"/>
      </w:pPr>
    </w:p>
    <w:p w14:paraId="1A4E7785">
      <w:pPr>
        <w:pStyle w:val="2"/>
      </w:pPr>
      <w:r>
        <w:t>Yêu cầu: Cho biết kích thước, số chiều và kiểu dữ liệu của Tensor a.</w:t>
      </w:r>
    </w:p>
    <w:p w14:paraId="0C5085F0">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5762966E">
        <w:tblPrEx>
          <w:tblCellMar>
            <w:top w:w="0" w:type="dxa"/>
            <w:left w:w="108" w:type="dxa"/>
            <w:bottom w:w="0" w:type="dxa"/>
            <w:right w:w="108" w:type="dxa"/>
          </w:tblCellMar>
        </w:tblPrEx>
        <w:tc>
          <w:tcPr>
            <w:tcW w:w="9184" w:type="dxa"/>
            <w:shd w:val="clear" w:color="auto" w:fill="FFFFFF"/>
            <w:vAlign w:val="top"/>
          </w:tcPr>
          <w:p w14:paraId="4E745B25">
            <w:pPr>
              <w:spacing w:after="0" w:line="240" w:lineRule="auto"/>
              <w:jc w:val="left"/>
            </w:pPr>
            <w:r>
              <w:rPr>
                <w:rFonts w:ascii="Times New Roman" w:hAnsi="Times New Roman" w:eastAsia="Times New Roman"/>
                <w:color w:val="000000"/>
                <w:sz w:val="22"/>
              </w:rPr>
              <w:t># Kích thước của Tensor a</w:t>
            </w:r>
            <w:r>
              <w:rPr>
                <w:rFonts w:ascii="Times New Roman" w:hAnsi="Times New Roman" w:eastAsia="Times New Roman"/>
                <w:color w:val="000000"/>
                <w:sz w:val="22"/>
              </w:rPr>
              <w:br w:type="textWrapping"/>
            </w:r>
            <w:r>
              <w:rPr>
                <w:rFonts w:ascii="Times New Roman" w:hAnsi="Times New Roman" w:eastAsia="Times New Roman"/>
                <w:color w:val="000000"/>
                <w:sz w:val="22"/>
              </w:rPr>
              <w:t>print(a.size())</w:t>
            </w:r>
            <w:r>
              <w:rPr>
                <w:rFonts w:ascii="Times New Roman" w:hAnsi="Times New Roman" w:eastAsia="Times New Roman"/>
                <w:color w:val="000000"/>
                <w:sz w:val="22"/>
              </w:rPr>
              <w:br w:type="textWrapping"/>
            </w:r>
            <w:r>
              <w:rPr>
                <w:rFonts w:ascii="Times New Roman" w:hAnsi="Times New Roman" w:eastAsia="Times New Roman"/>
                <w:color w:val="000000"/>
                <w:sz w:val="22"/>
              </w:rPr>
              <w:t># Số chiều của Tensor a</w:t>
            </w:r>
            <w:r>
              <w:rPr>
                <w:rFonts w:ascii="Times New Roman" w:hAnsi="Times New Roman" w:eastAsia="Times New Roman"/>
                <w:color w:val="000000"/>
                <w:sz w:val="22"/>
              </w:rPr>
              <w:br w:type="textWrapping"/>
            </w:r>
            <w:r>
              <w:rPr>
                <w:rFonts w:ascii="Times New Roman" w:hAnsi="Times New Roman" w:eastAsia="Times New Roman"/>
                <w:color w:val="000000"/>
                <w:sz w:val="22"/>
              </w:rPr>
              <w:t>print(a.dim())</w:t>
            </w:r>
            <w:r>
              <w:rPr>
                <w:rFonts w:ascii="Times New Roman" w:hAnsi="Times New Roman" w:eastAsia="Times New Roman"/>
                <w:color w:val="000000"/>
                <w:sz w:val="22"/>
              </w:rPr>
              <w:br w:type="textWrapping"/>
            </w:r>
            <w:r>
              <w:rPr>
                <w:rFonts w:ascii="Times New Roman" w:hAnsi="Times New Roman" w:eastAsia="Times New Roman"/>
                <w:color w:val="000000"/>
                <w:sz w:val="22"/>
              </w:rPr>
              <w:t># Kiểu dữ liệu của Tensor a</w:t>
            </w:r>
            <w:r>
              <w:rPr>
                <w:rFonts w:ascii="Times New Roman" w:hAnsi="Times New Roman" w:eastAsia="Times New Roman"/>
                <w:color w:val="000000"/>
                <w:sz w:val="22"/>
              </w:rPr>
              <w:br w:type="textWrapping"/>
            </w:r>
            <w:r>
              <w:rPr>
                <w:rFonts w:ascii="Times New Roman" w:hAnsi="Times New Roman" w:eastAsia="Times New Roman"/>
                <w:color w:val="000000"/>
                <w:sz w:val="22"/>
              </w:rPr>
              <w:t>print(a.dtype)</w:t>
            </w:r>
          </w:p>
        </w:tc>
      </w:tr>
    </w:tbl>
    <w:p w14:paraId="0AACF507">
      <w:pPr>
        <w:spacing w:after="0"/>
      </w:pPr>
    </w:p>
    <w:p w14:paraId="0A7E9675">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2C2AF27A">
        <w:tblPrEx>
          <w:tblCellMar>
            <w:top w:w="0" w:type="dxa"/>
            <w:left w:w="108" w:type="dxa"/>
            <w:bottom w:w="0" w:type="dxa"/>
            <w:right w:w="108" w:type="dxa"/>
          </w:tblCellMar>
        </w:tblPrEx>
        <w:tc>
          <w:tcPr>
            <w:tcW w:w="9184" w:type="dxa"/>
            <w:shd w:val="clear" w:color="auto" w:fill="FFFFFF"/>
            <w:vAlign w:val="top"/>
          </w:tcPr>
          <w:p w14:paraId="4CB8241E">
            <w:pPr>
              <w:spacing w:after="0" w:line="240" w:lineRule="auto"/>
              <w:jc w:val="left"/>
            </w:pPr>
            <w:r>
              <w:rPr>
                <w:rFonts w:ascii="Times New Roman" w:hAnsi="Times New Roman" w:eastAsia="Times New Roman"/>
                <w:color w:val="000000"/>
                <w:sz w:val="22"/>
              </w:rPr>
              <w:t>torch.Size([2, 3])</w:t>
            </w:r>
            <w:r>
              <w:rPr>
                <w:rFonts w:ascii="Times New Roman" w:hAnsi="Times New Roman" w:eastAsia="Times New Roman"/>
                <w:color w:val="000000"/>
                <w:sz w:val="22"/>
              </w:rPr>
              <w:br w:type="textWrapping"/>
            </w:r>
            <w:r>
              <w:rPr>
                <w:rFonts w:ascii="Times New Roman" w:hAnsi="Times New Roman" w:eastAsia="Times New Roman"/>
                <w:color w:val="000000"/>
                <w:sz w:val="22"/>
              </w:rPr>
              <w:t>2</w:t>
            </w:r>
            <w:r>
              <w:rPr>
                <w:rFonts w:ascii="Times New Roman" w:hAnsi="Times New Roman" w:eastAsia="Times New Roman"/>
                <w:color w:val="000000"/>
                <w:sz w:val="22"/>
              </w:rPr>
              <w:br w:type="textWrapping"/>
            </w:r>
            <w:r>
              <w:rPr>
                <w:rFonts w:ascii="Times New Roman" w:hAnsi="Times New Roman" w:eastAsia="Times New Roman"/>
                <w:color w:val="000000"/>
                <w:sz w:val="22"/>
              </w:rPr>
              <w:t>torch.int32</w:t>
            </w:r>
          </w:p>
        </w:tc>
      </w:tr>
    </w:tbl>
    <w:p w14:paraId="18D9F792">
      <w:pPr>
        <w:spacing w:after="0"/>
      </w:pPr>
    </w:p>
    <w:p w14:paraId="1A360F86">
      <w:pPr>
        <w:pStyle w:val="3"/>
      </w:pPr>
      <w:r>
        <w:t>Nhận xét</w:t>
      </w:r>
    </w:p>
    <w:p w14:paraId="71607815">
      <w:r>
        <w:t>Tensor được tạo đúng kích thước 2 × 3, có 2 chiều và mang kiểu dữ liệu số nguyên torch.int32.</w:t>
      </w:r>
    </w:p>
    <w:p w14:paraId="68E7C1DB">
      <w:pPr>
        <w:pStyle w:val="2"/>
      </w:pPr>
      <w:r>
        <w:t>Bài 2. Tạo các Tensor thường dùng</w:t>
      </w:r>
    </w:p>
    <w:p w14:paraId="0C0D3D6E">
      <w:pPr>
        <w:pStyle w:val="2"/>
      </w:pPr>
      <w:r>
        <w:t>Thực hành tạo Tensor ngẫu nhiên, Tensor toàn số 0, toàn số 1 và ma trận đơn vị.</w:t>
      </w:r>
    </w:p>
    <w:p w14:paraId="7C997E73">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277E4FC1">
        <w:tblPrEx>
          <w:tblCellMar>
            <w:top w:w="0" w:type="dxa"/>
            <w:left w:w="108" w:type="dxa"/>
            <w:bottom w:w="0" w:type="dxa"/>
            <w:right w:w="108" w:type="dxa"/>
          </w:tblCellMar>
        </w:tblPrEx>
        <w:tc>
          <w:tcPr>
            <w:tcW w:w="9184" w:type="dxa"/>
            <w:shd w:val="clear" w:color="auto" w:fill="FFFFFF"/>
            <w:vAlign w:val="top"/>
          </w:tcPr>
          <w:p w14:paraId="67FDC679">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 torch.rand(3 , 4)</w:t>
            </w:r>
            <w:r>
              <w:rPr>
                <w:rFonts w:ascii="Times New Roman" w:hAnsi="Times New Roman" w:eastAsia="Times New Roman"/>
                <w:color w:val="000000"/>
                <w:sz w:val="22"/>
              </w:rPr>
              <w:br w:type="textWrapping"/>
            </w:r>
            <w:r>
              <w:rPr>
                <w:rFonts w:ascii="Times New Roman" w:hAnsi="Times New Roman" w:eastAsia="Times New Roman"/>
                <w:color w:val="000000"/>
                <w:sz w:val="22"/>
              </w:rPr>
              <w:t>b= torch.randn(3 , 4)</w:t>
            </w:r>
            <w:r>
              <w:rPr>
                <w:rFonts w:ascii="Times New Roman" w:hAnsi="Times New Roman" w:eastAsia="Times New Roman"/>
                <w:color w:val="000000"/>
                <w:sz w:val="22"/>
              </w:rPr>
              <w:br w:type="textWrapping"/>
            </w:r>
            <w:r>
              <w:rPr>
                <w:rFonts w:ascii="Times New Roman" w:hAnsi="Times New Roman" w:eastAsia="Times New Roman"/>
                <w:color w:val="000000"/>
                <w:sz w:val="22"/>
              </w:rPr>
              <w:t>d = torch.ones(2,3)</w:t>
            </w:r>
            <w:r>
              <w:rPr>
                <w:rFonts w:ascii="Times New Roman" w:hAnsi="Times New Roman" w:eastAsia="Times New Roman"/>
                <w:color w:val="000000"/>
                <w:sz w:val="22"/>
              </w:rPr>
              <w:br w:type="textWrapping"/>
            </w:r>
            <w:r>
              <w:rPr>
                <w:rFonts w:ascii="Times New Roman" w:hAnsi="Times New Roman" w:eastAsia="Times New Roman"/>
                <w:color w:val="000000"/>
                <w:sz w:val="22"/>
              </w:rPr>
              <w:t>e = torch.eye(4)</w:t>
            </w:r>
            <w:r>
              <w:rPr>
                <w:rFonts w:ascii="Times New Roman" w:hAnsi="Times New Roman" w:eastAsia="Times New Roman"/>
                <w:color w:val="000000"/>
                <w:sz w:val="22"/>
              </w:rPr>
              <w:br w:type="textWrapping"/>
            </w:r>
            <w:r>
              <w:rPr>
                <w:rFonts w:ascii="Times New Roman" w:hAnsi="Times New Roman" w:eastAsia="Times New Roman"/>
                <w:color w:val="000000"/>
                <w:sz w:val="22"/>
              </w:rPr>
              <w:t>print("Tensor ngẫu nhiên:\n", a)</w:t>
            </w:r>
            <w:r>
              <w:rPr>
                <w:rFonts w:ascii="Times New Roman" w:hAnsi="Times New Roman" w:eastAsia="Times New Roman"/>
                <w:color w:val="000000"/>
                <w:sz w:val="22"/>
              </w:rPr>
              <w:br w:type="textWrapping"/>
            </w:r>
            <w:r>
              <w:rPr>
                <w:rFonts w:ascii="Times New Roman" w:hAnsi="Times New Roman" w:eastAsia="Times New Roman"/>
                <w:color w:val="000000"/>
                <w:sz w:val="22"/>
              </w:rPr>
              <w:t>print("Tensor chuẩn hóa:\n", b)</w:t>
            </w:r>
            <w:r>
              <w:rPr>
                <w:rFonts w:ascii="Times New Roman" w:hAnsi="Times New Roman" w:eastAsia="Times New Roman"/>
                <w:color w:val="000000"/>
                <w:sz w:val="22"/>
              </w:rPr>
              <w:br w:type="textWrapping"/>
            </w:r>
            <w:r>
              <w:rPr>
                <w:rFonts w:ascii="Times New Roman" w:hAnsi="Times New Roman" w:eastAsia="Times New Roman"/>
                <w:color w:val="000000"/>
                <w:sz w:val="22"/>
              </w:rPr>
              <w:t>print("Tensor toàn số 1:\n", d)</w:t>
            </w:r>
            <w:r>
              <w:rPr>
                <w:rFonts w:ascii="Times New Roman" w:hAnsi="Times New Roman" w:eastAsia="Times New Roman"/>
                <w:color w:val="000000"/>
                <w:sz w:val="22"/>
              </w:rPr>
              <w:br w:type="textWrapping"/>
            </w:r>
            <w:r>
              <w:rPr>
                <w:rFonts w:ascii="Times New Roman" w:hAnsi="Times New Roman" w:eastAsia="Times New Roman"/>
                <w:color w:val="000000"/>
                <w:sz w:val="22"/>
              </w:rPr>
              <w:t>print("Ma trận đơn vị:\n", e)</w:t>
            </w:r>
          </w:p>
        </w:tc>
      </w:tr>
    </w:tbl>
    <w:p w14:paraId="027D8206">
      <w:pPr>
        <w:spacing w:after="0"/>
      </w:pPr>
    </w:p>
    <w:p w14:paraId="18542CA0">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57FD39CA">
        <w:tblPrEx>
          <w:tblCellMar>
            <w:top w:w="0" w:type="dxa"/>
            <w:left w:w="108" w:type="dxa"/>
            <w:bottom w:w="0" w:type="dxa"/>
            <w:right w:w="108" w:type="dxa"/>
          </w:tblCellMar>
        </w:tblPrEx>
        <w:tc>
          <w:tcPr>
            <w:tcW w:w="9184" w:type="dxa"/>
            <w:shd w:val="clear" w:color="auto" w:fill="FFFFFF"/>
            <w:vAlign w:val="top"/>
          </w:tcPr>
          <w:p w14:paraId="18DBF1F8">
            <w:pPr>
              <w:spacing w:after="0" w:line="240" w:lineRule="auto"/>
              <w:jc w:val="left"/>
            </w:pPr>
            <w:r>
              <w:rPr>
                <w:rFonts w:ascii="Times New Roman" w:hAnsi="Times New Roman" w:eastAsia="Times New Roman"/>
                <w:color w:val="000000"/>
                <w:sz w:val="22"/>
              </w:rPr>
              <w:t>Tensor ngẫu nhiên:</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tensor([[0.4920, 0.2715, 0.1301, 0.5734],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[0.5447, 0.3637, 0.6129, 0.2581],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[0.1535, 0.3232, 0.6472, 0.3477]])</w:t>
            </w:r>
            <w:r>
              <w:rPr>
                <w:rFonts w:ascii="Times New Roman" w:hAnsi="Times New Roman" w:eastAsia="Times New Roman"/>
                <w:color w:val="000000"/>
                <w:sz w:val="22"/>
              </w:rPr>
              <w:br w:type="textWrapping"/>
            </w:r>
            <w:r>
              <w:rPr>
                <w:rFonts w:ascii="Times New Roman" w:hAnsi="Times New Roman" w:eastAsia="Times New Roman"/>
                <w:color w:val="000000"/>
                <w:sz w:val="22"/>
              </w:rPr>
              <w:t>Tensor chuẩn hóa:</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tensor([[-0.1624,  1.3709,  1.0632, -1.0530],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[-1.1600, -1.6013,  0.4067, -0.2704],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[ 0.0568,  1.7812, -0.2362, -0.6189]])</w:t>
            </w:r>
            <w:r>
              <w:rPr>
                <w:rFonts w:ascii="Times New Roman" w:hAnsi="Times New Roman" w:eastAsia="Times New Roman"/>
                <w:color w:val="000000"/>
                <w:sz w:val="22"/>
              </w:rPr>
              <w:br w:type="textWrapping"/>
            </w:r>
            <w:r>
              <w:rPr>
                <w:rFonts w:ascii="Times New Roman" w:hAnsi="Times New Roman" w:eastAsia="Times New Roman"/>
                <w:color w:val="000000"/>
                <w:sz w:val="22"/>
              </w:rPr>
              <w:t>Tensor toàn số 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tensor([[1., 1., 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 1., 1.]])</w:t>
            </w:r>
            <w:r>
              <w:rPr>
                <w:rFonts w:ascii="Times New Roman" w:hAnsi="Times New Roman" w:eastAsia="Times New Roman"/>
                <w:color w:val="000000"/>
                <w:sz w:val="22"/>
              </w:rPr>
              <w:br w:type="textWrapping"/>
            </w:r>
            <w:r>
              <w:rPr>
                <w:rFonts w:ascii="Times New Roman" w:hAnsi="Times New Roman" w:eastAsia="Times New Roman"/>
                <w:color w:val="000000"/>
                <w:sz w:val="22"/>
              </w:rPr>
              <w:t>Ma trận đơn vị:</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tensor([[1., 0., 0., 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 1., 0., 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 0., 1., 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 0., 0., 1.]])</w:t>
            </w:r>
          </w:p>
        </w:tc>
      </w:tr>
    </w:tbl>
    <w:p w14:paraId="537B5CFA">
      <w:pPr>
        <w:spacing w:after="0"/>
      </w:pPr>
    </w:p>
    <w:p w14:paraId="4A37B3E2">
      <w:pPr>
        <w:pStyle w:val="2"/>
      </w:pPr>
      <w:r>
        <w:t>Yêu cầu:</w:t>
      </w:r>
    </w:p>
    <w:p w14:paraId="52E28B8D">
      <w:pPr>
        <w:pStyle w:val="23"/>
      </w:pPr>
      <w:r>
        <w:t>Nhận xét sự khác nhau giữa torch.rand() và torch.randn().</w:t>
      </w:r>
    </w:p>
    <w:p w14:paraId="07A35C1F">
      <w:r>
        <w:t>Sự khác nhau giữa torch.rand() và torch.randn() là:</w:t>
      </w:r>
    </w:p>
    <w:p w14:paraId="7053FFFE">
      <w:pPr>
        <w:pStyle w:val="23"/>
      </w:pPr>
      <w:r>
        <w:t>torch.rand() tạo ra các giá trị ngẫu nhiên từ phân phối đồng đều (uniform distribution) trong khoảng [0, 1).</w:t>
      </w:r>
    </w:p>
    <w:p w14:paraId="01BA0F4C">
      <w:pPr>
        <w:pStyle w:val="23"/>
      </w:pPr>
      <w:r>
        <w:t>torch.randn() tạo ra các giá trị ngẫu nhiên từ phân phối chuẩn (normal distribution) với trung bình bằng 0 (mean = 0) và độ lệch chuẩn bằng 1 (std = 1).</w:t>
      </w:r>
    </w:p>
    <w:p w14:paraId="479A57DC">
      <w:pPr>
        <w:pStyle w:val="2"/>
      </w:pPr>
      <w:r>
        <w:t>Tạo thêm một Tensor 5 × 5 chứa toàn giá trị 10.</w:t>
      </w:r>
    </w:p>
    <w:p w14:paraId="7A626506">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64118CB4">
        <w:tblPrEx>
          <w:tblCellMar>
            <w:top w:w="0" w:type="dxa"/>
            <w:left w:w="108" w:type="dxa"/>
            <w:bottom w:w="0" w:type="dxa"/>
            <w:right w:w="108" w:type="dxa"/>
          </w:tblCellMar>
        </w:tblPrEx>
        <w:tc>
          <w:tcPr>
            <w:tcW w:w="9184" w:type="dxa"/>
            <w:shd w:val="clear" w:color="auto" w:fill="FFFFFF"/>
            <w:vAlign w:val="top"/>
          </w:tcPr>
          <w:p w14:paraId="6E29BEB5">
            <w:pPr>
              <w:spacing w:after="0" w:line="240" w:lineRule="auto"/>
              <w:jc w:val="left"/>
            </w:pPr>
            <w:r>
              <w:rPr>
                <w:rFonts w:ascii="Times New Roman" w:hAnsi="Times New Roman" w:eastAsia="Times New Roman"/>
                <w:color w:val="000000"/>
                <w:sz w:val="22"/>
              </w:rPr>
              <w:t>a = torch.full((5, 5), 10)</w:t>
            </w:r>
            <w:r>
              <w:rPr>
                <w:rFonts w:ascii="Times New Roman" w:hAnsi="Times New Roman" w:eastAsia="Times New Roman"/>
                <w:color w:val="000000"/>
                <w:sz w:val="22"/>
              </w:rPr>
              <w:br w:type="textWrapping"/>
            </w:r>
            <w:r>
              <w:rPr>
                <w:rFonts w:ascii="Times New Roman" w:hAnsi="Times New Roman" w:eastAsia="Times New Roman"/>
                <w:color w:val="000000"/>
                <w:sz w:val="22"/>
              </w:rPr>
              <w:t>print("Tensor 5x5 chứa toàn giá trị 10:\n", a)</w:t>
            </w:r>
          </w:p>
        </w:tc>
      </w:tr>
    </w:tbl>
    <w:p w14:paraId="569F1311">
      <w:pPr>
        <w:spacing w:after="0"/>
      </w:pPr>
    </w:p>
    <w:p w14:paraId="46814E14">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43F83213">
        <w:tblPrEx>
          <w:tblCellMar>
            <w:top w:w="0" w:type="dxa"/>
            <w:left w:w="108" w:type="dxa"/>
            <w:bottom w:w="0" w:type="dxa"/>
            <w:right w:w="108" w:type="dxa"/>
          </w:tblCellMar>
        </w:tblPrEx>
        <w:tc>
          <w:tcPr>
            <w:tcW w:w="9184" w:type="dxa"/>
            <w:shd w:val="clear" w:color="auto" w:fill="FFFFFF"/>
            <w:vAlign w:val="top"/>
          </w:tcPr>
          <w:p w14:paraId="29AABE68">
            <w:pPr>
              <w:spacing w:after="0" w:line="240" w:lineRule="auto"/>
              <w:jc w:val="left"/>
            </w:pPr>
            <w:r>
              <w:rPr>
                <w:rFonts w:ascii="Times New Roman" w:hAnsi="Times New Roman" w:eastAsia="Times New Roman"/>
                <w:color w:val="000000"/>
                <w:sz w:val="22"/>
              </w:rPr>
              <w:t>Tensor 5x5 chứa toàn giá trị 10: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tensor([[10, 10, 10, 10, 10],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[10, 10, 10, 10, 10],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[10, 10, 10, 10, 10],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[10, 10, 10, 10, 10],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[10, 10, 10, 10, 10]])</w:t>
            </w:r>
          </w:p>
        </w:tc>
      </w:tr>
    </w:tbl>
    <w:p w14:paraId="78C0BC93">
      <w:pPr>
        <w:spacing w:after="0"/>
      </w:pPr>
    </w:p>
    <w:p w14:paraId="700D8EFF">
      <w:pPr>
        <w:pStyle w:val="3"/>
      </w:pPr>
      <w:r>
        <w:t>Nhận xét</w:t>
      </w:r>
    </w:p>
    <w:p w14:paraId="48E72C13">
      <w:r>
        <w:t>torch.rand() sinh số theo phân phối đều trong [0, 1), còn torch.randn() sinh số theo phân phối chuẩn có trung bình 0 và độ lệch chuẩn 1. Các tensor 0, 1, ma trận đơn vị và tensor toàn giá trị 10 đều đúng kích thước yêu cầu.</w:t>
      </w:r>
    </w:p>
    <w:p w14:paraId="0C025981">
      <w:pPr>
        <w:pStyle w:val="2"/>
      </w:pPr>
      <w:r>
        <w:t>Bài 3. Kiểm tra thông tin Tensor</w:t>
      </w:r>
    </w:p>
    <w:p w14:paraId="6700BB70">
      <w:pPr>
        <w:pStyle w:val="2"/>
      </w:pPr>
      <w:r>
        <w:t>Sử dụng shape, size(), ndim và dtype để kiểm tra các thuộc tính của Tensor.</w:t>
      </w:r>
    </w:p>
    <w:p w14:paraId="572A9206">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1244C478">
        <w:tblPrEx>
          <w:tblCellMar>
            <w:top w:w="0" w:type="dxa"/>
            <w:left w:w="108" w:type="dxa"/>
            <w:bottom w:w="0" w:type="dxa"/>
            <w:right w:w="108" w:type="dxa"/>
          </w:tblCellMar>
        </w:tblPrEx>
        <w:tc>
          <w:tcPr>
            <w:tcW w:w="9184" w:type="dxa"/>
            <w:shd w:val="clear" w:color="auto" w:fill="FFFFFF"/>
            <w:vAlign w:val="top"/>
          </w:tcPr>
          <w:p w14:paraId="2390CEC8">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 torch.zeros(2,3,4)</w:t>
            </w:r>
            <w:r>
              <w:rPr>
                <w:rFonts w:ascii="Times New Roman" w:hAnsi="Times New Roman" w:eastAsia="Times New Roman"/>
                <w:color w:val="000000"/>
                <w:sz w:val="22"/>
              </w:rPr>
              <w:br w:type="textWrapping"/>
            </w:r>
            <w:r>
              <w:rPr>
                <w:rFonts w:ascii="Times New Roman" w:hAnsi="Times New Roman" w:eastAsia="Times New Roman"/>
                <w:color w:val="000000"/>
                <w:sz w:val="22"/>
              </w:rPr>
              <w:t># Kích thước của Tensor a</w:t>
            </w:r>
            <w:r>
              <w:rPr>
                <w:rFonts w:ascii="Times New Roman" w:hAnsi="Times New Roman" w:eastAsia="Times New Roman"/>
                <w:color w:val="000000"/>
                <w:sz w:val="22"/>
              </w:rPr>
              <w:br w:type="textWrapping"/>
            </w:r>
            <w:r>
              <w:rPr>
                <w:rFonts w:ascii="Times New Roman" w:hAnsi="Times New Roman" w:eastAsia="Times New Roman"/>
                <w:color w:val="000000"/>
                <w:sz w:val="22"/>
              </w:rPr>
              <w:t>print(f"Kích thước của Tensor a: {a.shape}")</w:t>
            </w:r>
            <w:r>
              <w:rPr>
                <w:rFonts w:ascii="Times New Roman" w:hAnsi="Times New Roman" w:eastAsia="Times New Roman"/>
                <w:color w:val="000000"/>
                <w:sz w:val="22"/>
              </w:rPr>
              <w:br w:type="textWrapping"/>
            </w:r>
            <w:r>
              <w:rPr>
                <w:rFonts w:ascii="Times New Roman" w:hAnsi="Times New Roman" w:eastAsia="Times New Roman"/>
                <w:color w:val="000000"/>
                <w:sz w:val="22"/>
              </w:rPr>
              <w:t>print(f"Kích thước của Tensor a (sử dụng size()): {a.size()}")</w:t>
            </w:r>
            <w:r>
              <w:rPr>
                <w:rFonts w:ascii="Times New Roman" w:hAnsi="Times New Roman" w:eastAsia="Times New Roman"/>
                <w:color w:val="000000"/>
                <w:sz w:val="22"/>
              </w:rPr>
              <w:br w:type="textWrapping"/>
            </w:r>
            <w:r>
              <w:rPr>
                <w:rFonts w:ascii="Times New Roman" w:hAnsi="Times New Roman" w:eastAsia="Times New Roman"/>
                <w:color w:val="000000"/>
                <w:sz w:val="22"/>
              </w:rPr>
              <w:t>print(f"Số chiều của Tensor a: {a.ndim}")</w:t>
            </w:r>
            <w:r>
              <w:rPr>
                <w:rFonts w:ascii="Times New Roman" w:hAnsi="Times New Roman" w:eastAsia="Times New Roman"/>
                <w:color w:val="000000"/>
                <w:sz w:val="22"/>
              </w:rPr>
              <w:br w:type="textWrapping"/>
            </w:r>
            <w:r>
              <w:rPr>
                <w:rFonts w:ascii="Times New Roman" w:hAnsi="Times New Roman" w:eastAsia="Times New Roman"/>
                <w:color w:val="000000"/>
                <w:sz w:val="22"/>
              </w:rPr>
              <w:t>print(f"Kiểu dữ liệu của Tensor a: {a.dtype}")</w:t>
            </w:r>
          </w:p>
        </w:tc>
      </w:tr>
    </w:tbl>
    <w:p w14:paraId="4B6441E5">
      <w:pPr>
        <w:spacing w:after="0"/>
      </w:pPr>
    </w:p>
    <w:p w14:paraId="1E9BB710">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4736F6A2">
        <w:tblPrEx>
          <w:tblCellMar>
            <w:top w:w="0" w:type="dxa"/>
            <w:left w:w="108" w:type="dxa"/>
            <w:bottom w:w="0" w:type="dxa"/>
            <w:right w:w="108" w:type="dxa"/>
          </w:tblCellMar>
        </w:tblPrEx>
        <w:tc>
          <w:tcPr>
            <w:tcW w:w="9184" w:type="dxa"/>
            <w:shd w:val="clear" w:color="auto" w:fill="FFFFFF"/>
            <w:vAlign w:val="top"/>
          </w:tcPr>
          <w:p w14:paraId="19481739">
            <w:pPr>
              <w:spacing w:after="0" w:line="240" w:lineRule="auto"/>
              <w:jc w:val="left"/>
            </w:pPr>
            <w:r>
              <w:rPr>
                <w:rFonts w:ascii="Times New Roman" w:hAnsi="Times New Roman" w:eastAsia="Times New Roman"/>
                <w:color w:val="000000"/>
                <w:sz w:val="22"/>
              </w:rPr>
              <w:t>Kích thước của Tensor a: torch.Size([2, 3, 4])</w:t>
            </w:r>
            <w:r>
              <w:rPr>
                <w:rFonts w:ascii="Times New Roman" w:hAnsi="Times New Roman" w:eastAsia="Times New Roman"/>
                <w:color w:val="000000"/>
                <w:sz w:val="22"/>
              </w:rPr>
              <w:br w:type="textWrapping"/>
            </w:r>
            <w:r>
              <w:rPr>
                <w:rFonts w:ascii="Times New Roman" w:hAnsi="Times New Roman" w:eastAsia="Times New Roman"/>
                <w:color w:val="000000"/>
                <w:sz w:val="22"/>
              </w:rPr>
              <w:t>Kích thước của Tensor a (sử dụng size()): torch.Size([2, 3, 4])</w:t>
            </w:r>
            <w:r>
              <w:rPr>
                <w:rFonts w:ascii="Times New Roman" w:hAnsi="Times New Roman" w:eastAsia="Times New Roman"/>
                <w:color w:val="000000"/>
                <w:sz w:val="22"/>
              </w:rPr>
              <w:br w:type="textWrapping"/>
            </w:r>
            <w:r>
              <w:rPr>
                <w:rFonts w:ascii="Times New Roman" w:hAnsi="Times New Roman" w:eastAsia="Times New Roman"/>
                <w:color w:val="000000"/>
                <w:sz w:val="22"/>
              </w:rPr>
              <w:t>Số chiều của Tensor a: 3</w:t>
            </w:r>
            <w:r>
              <w:rPr>
                <w:rFonts w:ascii="Times New Roman" w:hAnsi="Times New Roman" w:eastAsia="Times New Roman"/>
                <w:color w:val="000000"/>
                <w:sz w:val="22"/>
              </w:rPr>
              <w:br w:type="textWrapping"/>
            </w:r>
            <w:r>
              <w:rPr>
                <w:rFonts w:ascii="Times New Roman" w:hAnsi="Times New Roman" w:eastAsia="Times New Roman"/>
                <w:color w:val="000000"/>
                <w:sz w:val="22"/>
              </w:rPr>
              <w:t>Kiểu dữ liệu của Tensor a: torch.float32</w:t>
            </w:r>
          </w:p>
        </w:tc>
      </w:tr>
    </w:tbl>
    <w:p w14:paraId="04C033C5">
      <w:pPr>
        <w:spacing w:after="0"/>
      </w:pPr>
    </w:p>
    <w:p w14:paraId="63A8CD8B">
      <w:pPr>
        <w:pStyle w:val="2"/>
      </w:pPr>
      <w:r>
        <w:t>Yêu cầu: Giải thích ý nghĩa của torch.Size([2, 3, 4]).</w:t>
      </w:r>
    </w:p>
    <w:p w14:paraId="2C2B23DC">
      <w:r>
        <w:t>torch.Size([2, 3, 4]) là một đối tượng đại diện cho kích thước của một Tensor. Nó cho biết Tensor có 3 chiều với các kích thước cụ thể như sau:</w:t>
      </w:r>
    </w:p>
    <w:p w14:paraId="3944260F">
      <w:pPr>
        <w:pStyle w:val="23"/>
      </w:pPr>
      <w:r>
        <w:t>Chiều đầu tiên có kích thước 2.</w:t>
      </w:r>
    </w:p>
    <w:p w14:paraId="1DC0A342">
      <w:pPr>
        <w:pStyle w:val="23"/>
      </w:pPr>
      <w:r>
        <w:t>Chiều thứ hai có kích thước 3.</w:t>
      </w:r>
    </w:p>
    <w:p w14:paraId="065F6262">
      <w:pPr>
        <w:pStyle w:val="23"/>
      </w:pPr>
      <w:r>
        <w:t>Chiều thứ ba có kích thước 4.</w:t>
      </w:r>
    </w:p>
    <w:p w14:paraId="2A52093B">
      <w:r>
        <w:t>(Có thể hiểu là Tensor này chứa 2 "khối", mỗi khối có 3 hàng và 4 cột.)</w:t>
      </w:r>
    </w:p>
    <w:p w14:paraId="13E9B67E">
      <w:pPr>
        <w:pStyle w:val="3"/>
      </w:pPr>
      <w:r>
        <w:t>Nhận xét</w:t>
      </w:r>
    </w:p>
    <w:p w14:paraId="7F4E8088">
      <w:r>
        <w:t>torch.Size([2, 3, 4]) mô tả tensor gồm 2 khối, mỗi khối có 3 hàng và mỗi hàng có 4 phần tử; tổng cộng 24 phần tử. Ý nghĩa thực tế của từng chiều phụ thuộc dữ liệu đang biểu diễn.</w:t>
      </w:r>
    </w:p>
    <w:p w14:paraId="76236FF7">
      <w:pPr>
        <w:pStyle w:val="2"/>
      </w:pPr>
      <w:r>
        <w:t>Bài 4. Slicing và Indexing</w:t>
      </w:r>
    </w:p>
    <w:p w14:paraId="37F02992">
      <w:pPr>
        <w:pStyle w:val="2"/>
      </w:pPr>
      <w:r>
        <w:t>Truy xuất một phần dữ liệu từ Tensor nhiều chiều</w:t>
      </w:r>
    </w:p>
    <w:p w14:paraId="254CE101">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1C34BF5A">
        <w:tblPrEx>
          <w:tblCellMar>
            <w:top w:w="0" w:type="dxa"/>
            <w:left w:w="108" w:type="dxa"/>
            <w:bottom w:w="0" w:type="dxa"/>
            <w:right w:w="108" w:type="dxa"/>
          </w:tblCellMar>
        </w:tblPrEx>
        <w:tc>
          <w:tcPr>
            <w:tcW w:w="9184" w:type="dxa"/>
            <w:shd w:val="clear" w:color="auto" w:fill="FFFFFF"/>
            <w:vAlign w:val="top"/>
          </w:tcPr>
          <w:p w14:paraId="157ED740">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 torch.randn(3,4,5)</w:t>
            </w:r>
            <w:r>
              <w:rPr>
                <w:rFonts w:ascii="Times New Roman" w:hAnsi="Times New Roman" w:eastAsia="Times New Roman"/>
                <w:color w:val="000000"/>
                <w:sz w:val="22"/>
              </w:rPr>
              <w:br w:type="textWrapping"/>
            </w:r>
            <w:r>
              <w:rPr>
                <w:rFonts w:ascii="Times New Roman" w:hAnsi="Times New Roman" w:eastAsia="Times New Roman"/>
                <w:color w:val="000000"/>
                <w:sz w:val="22"/>
              </w:rPr>
              <w:t>print("Original Tensor a:\n", a)</w:t>
            </w:r>
            <w:r>
              <w:rPr>
                <w:rFonts w:ascii="Times New Roman" w:hAnsi="Times New Roman" w:eastAsia="Times New Roman"/>
                <w:color w:val="000000"/>
                <w:sz w:val="22"/>
              </w:rPr>
              <w:br w:type="textWrapping"/>
            </w:r>
            <w:r>
              <w:rPr>
                <w:rFonts w:ascii="Times New Roman" w:hAnsi="Times New Roman" w:eastAsia="Times New Roman"/>
                <w:color w:val="000000"/>
                <w:sz w:val="22"/>
              </w:rPr>
              <w:t>print("Tensor a[1]:\n", a[1])</w:t>
            </w:r>
            <w:r>
              <w:rPr>
                <w:rFonts w:ascii="Times New Roman" w:hAnsi="Times New Roman" w:eastAsia="Times New Roman"/>
                <w:color w:val="000000"/>
                <w:sz w:val="22"/>
              </w:rPr>
              <w:br w:type="textWrapping"/>
            </w:r>
            <w:r>
              <w:rPr>
                <w:rFonts w:ascii="Times New Roman" w:hAnsi="Times New Roman" w:eastAsia="Times New Roman"/>
                <w:color w:val="000000"/>
                <w:sz w:val="22"/>
              </w:rPr>
              <w:t>print("\nTensor a[1:,2:4]:\n", a[1:,2:4])</w:t>
            </w:r>
          </w:p>
        </w:tc>
      </w:tr>
    </w:tbl>
    <w:p w14:paraId="66C8B701">
      <w:pPr>
        <w:spacing w:after="0"/>
      </w:pPr>
    </w:p>
    <w:p w14:paraId="732EE884">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3B8252AD">
        <w:tblPrEx>
          <w:tblCellMar>
            <w:top w:w="0" w:type="dxa"/>
            <w:left w:w="108" w:type="dxa"/>
            <w:bottom w:w="0" w:type="dxa"/>
            <w:right w:w="108" w:type="dxa"/>
          </w:tblCellMar>
        </w:tblPrEx>
        <w:tc>
          <w:tcPr>
            <w:tcW w:w="9184" w:type="dxa"/>
            <w:shd w:val="clear" w:color="auto" w:fill="FFFFFF"/>
            <w:vAlign w:val="top"/>
          </w:tcPr>
          <w:p w14:paraId="7C07CD2B">
            <w:pPr>
              <w:spacing w:after="0" w:line="240" w:lineRule="auto"/>
              <w:jc w:val="left"/>
            </w:pPr>
            <w:r>
              <w:rPr>
                <w:rFonts w:ascii="Times New Roman" w:hAnsi="Times New Roman" w:eastAsia="Times New Roman"/>
                <w:color w:val="000000"/>
                <w:sz w:val="22"/>
              </w:rPr>
              <w:t>Original Tensor a:</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tensor([[[-0.5174, -0.2004, -1.8617,  0.3604,  1.0793],</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[ 0.2741, -0.0155, -1.0284,  2.2082,  1.0816],</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[ 0.0052, -0.4206,  0.1941,  0.2899, -0.1430],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[-0.5765, -0.1399, -0.4358,  0.5599, -1.2208]],</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[[-0.6493, -0.6713,  0.9831,  0.6327, -1.9112],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[-0.9951, -0.7325, -0.9663, -1.3000, -1.3424],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[ 0.7263, -1.8124, -0.6677, -0.2959, -0.8450],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[-0.2073, -0.0405,  0.6727, -0.5244,  2.2220]],</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[[-0.5769, -0.2720,  0.8325, -0.2675, -0.7978],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[-0.2347,  0.3952, -1.0073, -1.3943, -0.7378],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[ 0.2393,  1.1477,  0.0753,  0.3095,  0.5277],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[-0.8288,  1.1029,  0.1243, -0.4620,  0.7897]]])</w:t>
            </w:r>
            <w:r>
              <w:rPr>
                <w:rFonts w:ascii="Times New Roman" w:hAnsi="Times New Roman" w:eastAsia="Times New Roman"/>
                <w:color w:val="000000"/>
                <w:sz w:val="22"/>
              </w:rPr>
              <w:br w:type="textWrapping"/>
            </w:r>
            <w:r>
              <w:rPr>
                <w:rFonts w:ascii="Times New Roman" w:hAnsi="Times New Roman" w:eastAsia="Times New Roman"/>
                <w:color w:val="000000"/>
                <w:sz w:val="22"/>
              </w:rPr>
              <w:t>Tensor a[1]: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tensor([[-0.6493, -0.6713,  0.9831,  0.6327, -1.9112],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[-0.9951, -0.7325, -0.9663, -1.3000, -1.3424],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[ 0.7263, -1.8124, -0.6677, -0.2959, -0.8450],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[-0.2073, -0.0405,  0.6727, -0.5244,  2.2220]])</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Tensor a[1:,2:4]: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tensor([[[ 0.7263, -1.8124, -0.6677, -0.2959, -0.8450],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[-0.2073, -0.0405,  0.6727, -0.5244,  2.2220]],</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[[ 0.2393,  1.1477,  0.0753,  0.3095,  0.5277],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[-0.8288,  1.1029,  0.1243, -0.4620,  0.7897]]])</w:t>
            </w:r>
          </w:p>
        </w:tc>
      </w:tr>
    </w:tbl>
    <w:p w14:paraId="708C25D4">
      <w:pPr>
        <w:spacing w:after="0"/>
      </w:pPr>
    </w:p>
    <w:p w14:paraId="72AF7E12">
      <w:pPr>
        <w:pStyle w:val="2"/>
      </w:pPr>
      <w:r>
        <w:t>Yêu cầu:</w:t>
      </w:r>
    </w:p>
    <w:p w14:paraId="2345C537">
      <w:pPr>
        <w:pStyle w:val="23"/>
      </w:pPr>
      <w:r>
        <w:t>Cho biết shape của a[1] và a[1:, 2:4].</w:t>
      </w:r>
    </w:p>
    <w:p w14:paraId="74E28749">
      <w:pPr>
        <w:pStyle w:val="23"/>
      </w:pPr>
      <w:r>
        <w:t>Thử lấy hai phần tử cuối cùng trên chiều thứ ba.</w:t>
      </w:r>
    </w:p>
    <w:p w14:paraId="20CEFD3A">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5AC7CDC8">
        <w:tblPrEx>
          <w:tblCellMar>
            <w:top w:w="0" w:type="dxa"/>
            <w:left w:w="108" w:type="dxa"/>
            <w:bottom w:w="0" w:type="dxa"/>
            <w:right w:w="108" w:type="dxa"/>
          </w:tblCellMar>
        </w:tblPrEx>
        <w:tc>
          <w:tcPr>
            <w:tcW w:w="9184" w:type="dxa"/>
            <w:shd w:val="clear" w:color="auto" w:fill="FFFFFF"/>
            <w:vAlign w:val="top"/>
          </w:tcPr>
          <w:p w14:paraId="07135710">
            <w:pPr>
              <w:spacing w:after="0" w:line="240" w:lineRule="auto"/>
              <w:jc w:val="left"/>
            </w:pPr>
            <w:r>
              <w:rPr>
                <w:rFonts w:ascii="Times New Roman" w:hAnsi="Times New Roman" w:eastAsia="Times New Roman"/>
                <w:color w:val="000000"/>
                <w:sz w:val="22"/>
              </w:rPr>
              <w:t># shape của a[1] và a[1:, 2:4]</w:t>
            </w:r>
            <w:r>
              <w:rPr>
                <w:rFonts w:ascii="Times New Roman" w:hAnsi="Times New Roman" w:eastAsia="Times New Roman"/>
                <w:color w:val="000000"/>
                <w:sz w:val="22"/>
              </w:rPr>
              <w:br w:type="textWrapping"/>
            </w:r>
            <w:r>
              <w:rPr>
                <w:rFonts w:ascii="Times New Roman" w:hAnsi="Times New Roman" w:eastAsia="Times New Roman"/>
                <w:color w:val="000000"/>
                <w:sz w:val="22"/>
              </w:rPr>
              <w:t>print(f"Shape của a[1]: {a[1].shape}")</w:t>
            </w:r>
            <w:r>
              <w:rPr>
                <w:rFonts w:ascii="Times New Roman" w:hAnsi="Times New Roman" w:eastAsia="Times New Roman"/>
                <w:color w:val="000000"/>
                <w:sz w:val="22"/>
              </w:rPr>
              <w:br w:type="textWrapping"/>
            </w:r>
            <w:r>
              <w:rPr>
                <w:rFonts w:ascii="Times New Roman" w:hAnsi="Times New Roman" w:eastAsia="Times New Roman"/>
                <w:color w:val="000000"/>
                <w:sz w:val="22"/>
              </w:rPr>
              <w:t>print(f"Shape của a[1:, 2:4]: {a[1:, 2:4].shape}")</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Lấy hai phần tử cuối cùng trên chiều thứ ba</w:t>
            </w:r>
            <w:r>
              <w:rPr>
                <w:rFonts w:ascii="Times New Roman" w:hAnsi="Times New Roman" w:eastAsia="Times New Roman"/>
                <w:color w:val="000000"/>
                <w:sz w:val="22"/>
              </w:rPr>
              <w:br w:type="textWrapping"/>
            </w:r>
            <w:r>
              <w:rPr>
                <w:rFonts w:ascii="Times New Roman" w:hAnsi="Times New Roman" w:eastAsia="Times New Roman"/>
                <w:color w:val="000000"/>
                <w:sz w:val="22"/>
              </w:rPr>
              <w:t>print(f"Shape của a[:, :, -2:]: {a[:, :, -2:].shape}")</w:t>
            </w:r>
          </w:p>
        </w:tc>
      </w:tr>
    </w:tbl>
    <w:p w14:paraId="4AB9A308">
      <w:pPr>
        <w:spacing w:after="0"/>
      </w:pPr>
    </w:p>
    <w:p w14:paraId="161B9AFB">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7A4F0C6A">
        <w:tblPrEx>
          <w:tblCellMar>
            <w:top w:w="0" w:type="dxa"/>
            <w:left w:w="108" w:type="dxa"/>
            <w:bottom w:w="0" w:type="dxa"/>
            <w:right w:w="108" w:type="dxa"/>
          </w:tblCellMar>
        </w:tblPrEx>
        <w:tc>
          <w:tcPr>
            <w:tcW w:w="9184" w:type="dxa"/>
            <w:shd w:val="clear" w:color="auto" w:fill="FFFFFF"/>
            <w:vAlign w:val="top"/>
          </w:tcPr>
          <w:p w14:paraId="05FBC34A">
            <w:pPr>
              <w:spacing w:after="0" w:line="240" w:lineRule="auto"/>
              <w:jc w:val="left"/>
            </w:pPr>
            <w:r>
              <w:rPr>
                <w:rFonts w:ascii="Times New Roman" w:hAnsi="Times New Roman" w:eastAsia="Times New Roman"/>
                <w:color w:val="000000"/>
                <w:sz w:val="22"/>
              </w:rPr>
              <w:t>Shape của a[1]: torch.Size([4, 5])</w:t>
            </w:r>
            <w:r>
              <w:rPr>
                <w:rFonts w:ascii="Times New Roman" w:hAnsi="Times New Roman" w:eastAsia="Times New Roman"/>
                <w:color w:val="000000"/>
                <w:sz w:val="22"/>
              </w:rPr>
              <w:br w:type="textWrapping"/>
            </w:r>
            <w:r>
              <w:rPr>
                <w:rFonts w:ascii="Times New Roman" w:hAnsi="Times New Roman" w:eastAsia="Times New Roman"/>
                <w:color w:val="000000"/>
                <w:sz w:val="22"/>
              </w:rPr>
              <w:t>Shape của a[1:, 2:4]: torch.Size([2, 2, 5])</w:t>
            </w:r>
            <w:r>
              <w:rPr>
                <w:rFonts w:ascii="Times New Roman" w:hAnsi="Times New Roman" w:eastAsia="Times New Roman"/>
                <w:color w:val="000000"/>
                <w:sz w:val="22"/>
              </w:rPr>
              <w:br w:type="textWrapping"/>
            </w:r>
            <w:r>
              <w:rPr>
                <w:rFonts w:ascii="Times New Roman" w:hAnsi="Times New Roman" w:eastAsia="Times New Roman"/>
                <w:color w:val="000000"/>
                <w:sz w:val="22"/>
              </w:rPr>
              <w:t>Shape của a[:, :, -2:]: torch.Size([3, 4, 2])</w:t>
            </w:r>
          </w:p>
        </w:tc>
      </w:tr>
    </w:tbl>
    <w:p w14:paraId="292BD7AC">
      <w:pPr>
        <w:spacing w:after="0"/>
      </w:pPr>
    </w:p>
    <w:p w14:paraId="271A7565">
      <w:pPr>
        <w:pStyle w:val="3"/>
      </w:pPr>
      <w:r>
        <w:t>Nhận xét</w:t>
      </w:r>
    </w:p>
    <w:p w14:paraId="201FABDD">
      <w:r>
        <w:t>Indexing lấy một phần tử hoặc một lát dữ liệu; slicing không làm thay đổi tensor gốc. Shape kết quả phụ thuộc số chiều còn được giữ lại sau phép cắt.</w:t>
      </w:r>
    </w:p>
    <w:p w14:paraId="3086368B">
      <w:pPr>
        <w:pStyle w:val="2"/>
      </w:pPr>
      <w:r>
        <w:t>Bài 5. Reshape và Flatten</w:t>
      </w:r>
    </w:p>
    <w:p w14:paraId="194E1468">
      <w:r>
        <w:t>Thay đổi hình dạng Tensor mà không làm thay đổi số phần tử.</w:t>
      </w:r>
    </w:p>
    <w:p w14:paraId="516802FE">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1984A371">
        <w:tblPrEx>
          <w:tblCellMar>
            <w:top w:w="0" w:type="dxa"/>
            <w:left w:w="108" w:type="dxa"/>
            <w:bottom w:w="0" w:type="dxa"/>
            <w:right w:w="108" w:type="dxa"/>
          </w:tblCellMar>
        </w:tblPrEx>
        <w:tc>
          <w:tcPr>
            <w:tcW w:w="9184" w:type="dxa"/>
            <w:shd w:val="clear" w:color="auto" w:fill="FFFFFF"/>
            <w:vAlign w:val="top"/>
          </w:tcPr>
          <w:p w14:paraId="7837FACA">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 torch.randn(3,4)</w:t>
            </w:r>
            <w:r>
              <w:rPr>
                <w:rFonts w:ascii="Times New Roman" w:hAnsi="Times New Roman" w:eastAsia="Times New Roman"/>
                <w:color w:val="000000"/>
                <w:sz w:val="22"/>
              </w:rPr>
              <w:br w:type="textWrapping"/>
            </w:r>
            <w:r>
              <w:rPr>
                <w:rFonts w:ascii="Times New Roman" w:hAnsi="Times New Roman" w:eastAsia="Times New Roman"/>
                <w:color w:val="000000"/>
                <w:sz w:val="22"/>
              </w:rPr>
              <w:t>print("Original Tensor a:\n", a)</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ravel() trả về một Tensor 1 chiều chứa </w:t>
            </w:r>
            <w:r>
              <w:rPr>
                <w:rFonts w:ascii="Times New Roman" w:hAnsi="Times New Roman" w:eastAsia="Times New Roman"/>
                <w:color w:val="000000"/>
                <w:sz w:val="22"/>
              </w:rPr>
              <w:br w:type="textWrapping"/>
            </w:r>
            <w:r>
              <w:rPr>
                <w:rFonts w:ascii="Times New Roman" w:hAnsi="Times New Roman" w:eastAsia="Times New Roman"/>
                <w:color w:val="000000"/>
                <w:sz w:val="22"/>
              </w:rPr>
              <w:t># tất cả các phần tử của Tensor a</w:t>
            </w:r>
            <w:r>
              <w:rPr>
                <w:rFonts w:ascii="Times New Roman" w:hAnsi="Times New Roman" w:eastAsia="Times New Roman"/>
                <w:color w:val="000000"/>
                <w:sz w:val="22"/>
              </w:rPr>
              <w:br w:type="textWrapping"/>
            </w:r>
            <w:r>
              <w:rPr>
                <w:rFonts w:ascii="Times New Roman" w:hAnsi="Times New Roman" w:eastAsia="Times New Roman"/>
                <w:color w:val="000000"/>
                <w:sz w:val="22"/>
              </w:rPr>
              <w:t>print("Flatten: ", a.ravel())</w:t>
            </w:r>
            <w:r>
              <w:rPr>
                <w:rFonts w:ascii="Times New Roman" w:hAnsi="Times New Roman" w:eastAsia="Times New Roman"/>
                <w:color w:val="000000"/>
                <w:sz w:val="22"/>
              </w:rPr>
              <w:br w:type="textWrapping"/>
            </w:r>
            <w:r>
              <w:rPr>
                <w:rFonts w:ascii="Times New Roman" w:hAnsi="Times New Roman" w:eastAsia="Times New Roman"/>
                <w:color w:val="000000"/>
                <w:sz w:val="22"/>
              </w:rPr>
              <w:t>print("\nReshape to 3 x 2 x 2: ", a.reshape(3, 2, 2))</w:t>
            </w:r>
          </w:p>
        </w:tc>
      </w:tr>
    </w:tbl>
    <w:p w14:paraId="6B428DA7">
      <w:pPr>
        <w:spacing w:after="0"/>
      </w:pPr>
    </w:p>
    <w:p w14:paraId="30BACFB4">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69680D31">
        <w:tblPrEx>
          <w:tblCellMar>
            <w:top w:w="0" w:type="dxa"/>
            <w:left w:w="108" w:type="dxa"/>
            <w:bottom w:w="0" w:type="dxa"/>
            <w:right w:w="108" w:type="dxa"/>
          </w:tblCellMar>
        </w:tblPrEx>
        <w:tc>
          <w:tcPr>
            <w:tcW w:w="9184" w:type="dxa"/>
            <w:shd w:val="clear" w:color="auto" w:fill="FFFFFF"/>
            <w:vAlign w:val="top"/>
          </w:tcPr>
          <w:p w14:paraId="545BC914">
            <w:pPr>
              <w:spacing w:after="0" w:line="240" w:lineRule="auto"/>
              <w:jc w:val="left"/>
            </w:pPr>
            <w:r>
              <w:rPr>
                <w:rFonts w:ascii="Times New Roman" w:hAnsi="Times New Roman" w:eastAsia="Times New Roman"/>
                <w:color w:val="000000"/>
                <w:sz w:val="22"/>
              </w:rPr>
              <w:t>Original Tensor a:</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tensor([[-0.2415,  0.6972, -0.7306, -1.0248],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[ 0.5888, -1.4030, -1.0502, -0.4338],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[ 1.2685, -0.7444,  0.9900,  1.3113]])</w:t>
            </w:r>
            <w:r>
              <w:rPr>
                <w:rFonts w:ascii="Times New Roman" w:hAnsi="Times New Roman" w:eastAsia="Times New Roman"/>
                <w:color w:val="000000"/>
                <w:sz w:val="22"/>
              </w:rPr>
              <w:br w:type="textWrapping"/>
            </w:r>
            <w:r>
              <w:rPr>
                <w:rFonts w:ascii="Times New Roman" w:hAnsi="Times New Roman" w:eastAsia="Times New Roman"/>
                <w:color w:val="000000"/>
                <w:sz w:val="22"/>
              </w:rPr>
              <w:t>Flatten:  tensor([-0.2415,  0.6972, -0.7306, -1.0248,  0.5888, -1.4030, -1.0502, -0.4338,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1.2685, -0.7444,  0.9900,  1.3113])</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Reshape to 3 x 2 x 2:  tensor([[[-0.2415,  0.6972],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[-0.7306, -1.0248]],</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[[ 0.5888, -1.4030],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[-1.0502, -0.4338]],</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[[ 1.2685, -0.7444],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[ 0.9900,  1.3113]]])</w:t>
            </w:r>
          </w:p>
        </w:tc>
      </w:tr>
    </w:tbl>
    <w:p w14:paraId="287CC0B5">
      <w:pPr>
        <w:spacing w:after="0"/>
      </w:pPr>
    </w:p>
    <w:p w14:paraId="22C81421">
      <w:pPr>
        <w:pStyle w:val="2"/>
      </w:pPr>
      <w:r>
        <w:t>Yêu cầu:</w:t>
      </w:r>
    </w:p>
    <w:p w14:paraId="73FFE39D">
      <w:pPr>
        <w:pStyle w:val="23"/>
      </w:pPr>
      <w:r>
        <w:t>Kiểm tra số phần tử trước và sau khi reshape.</w:t>
      </w:r>
    </w:p>
    <w:p w14:paraId="460E108C">
      <w:pPr>
        <w:pStyle w:val="23"/>
      </w:pPr>
      <w:r>
        <w:t>Thử reshape Tensor thành kích thước 2 × 6.</w:t>
      </w:r>
    </w:p>
    <w:p w14:paraId="665FD72E">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0BE6F1A7">
        <w:tblPrEx>
          <w:tblCellMar>
            <w:top w:w="0" w:type="dxa"/>
            <w:left w:w="108" w:type="dxa"/>
            <w:bottom w:w="0" w:type="dxa"/>
            <w:right w:w="108" w:type="dxa"/>
          </w:tblCellMar>
        </w:tblPrEx>
        <w:tc>
          <w:tcPr>
            <w:tcW w:w="9184" w:type="dxa"/>
            <w:shd w:val="clear" w:color="auto" w:fill="FFFFFF"/>
            <w:vAlign w:val="top"/>
          </w:tcPr>
          <w:p w14:paraId="33F92D2E">
            <w:pPr>
              <w:spacing w:after="0" w:line="240" w:lineRule="auto"/>
              <w:jc w:val="left"/>
            </w:pPr>
            <w:r>
              <w:rPr>
                <w:rFonts w:ascii="Times New Roman" w:hAnsi="Times New Roman" w:eastAsia="Times New Roman"/>
                <w:color w:val="000000"/>
                <w:sz w:val="22"/>
              </w:rPr>
              <w:t>x = torch.arange(24)</w:t>
            </w:r>
            <w:r>
              <w:rPr>
                <w:rFonts w:ascii="Times New Roman" w:hAnsi="Times New Roman" w:eastAsia="Times New Roman"/>
                <w:color w:val="000000"/>
                <w:sz w:val="22"/>
              </w:rPr>
              <w:br w:type="textWrapping"/>
            </w:r>
            <w:r>
              <w:rPr>
                <w:rFonts w:ascii="Times New Roman" w:hAnsi="Times New Roman" w:eastAsia="Times New Roman"/>
                <w:color w:val="000000"/>
                <w:sz w:val="22"/>
              </w:rPr>
              <w:t>print("Original Tensor x:\n", x)</w:t>
            </w:r>
            <w:r>
              <w:rPr>
                <w:rFonts w:ascii="Times New Roman" w:hAnsi="Times New Roman" w:eastAsia="Times New Roman"/>
                <w:color w:val="000000"/>
                <w:sz w:val="22"/>
              </w:rPr>
              <w:br w:type="textWrapping"/>
            </w:r>
            <w:r>
              <w:rPr>
                <w:rFonts w:ascii="Times New Roman" w:hAnsi="Times New Roman" w:eastAsia="Times New Roman"/>
                <w:color w:val="000000"/>
                <w:sz w:val="22"/>
              </w:rPr>
              <w:t>print(f"Số phần tử của x: {x.numel()}")</w:t>
            </w:r>
            <w:r>
              <w:rPr>
                <w:rFonts w:ascii="Times New Roman" w:hAnsi="Times New Roman" w:eastAsia="Times New Roman"/>
                <w:color w:val="000000"/>
                <w:sz w:val="22"/>
              </w:rPr>
              <w:br w:type="textWrapping"/>
            </w:r>
            <w:r>
              <w:rPr>
                <w:rFonts w:ascii="Times New Roman" w:hAnsi="Times New Roman" w:eastAsia="Times New Roman"/>
                <w:color w:val="000000"/>
                <w:sz w:val="22"/>
              </w:rPr>
              <w:t>print("\nReshape to 2 x 3 x 4: ", x.reshape(2, 3, 4))</w:t>
            </w:r>
            <w:r>
              <w:rPr>
                <w:rFonts w:ascii="Times New Roman" w:hAnsi="Times New Roman" w:eastAsia="Times New Roman"/>
                <w:color w:val="000000"/>
                <w:sz w:val="22"/>
              </w:rPr>
              <w:br w:type="textWrapping"/>
            </w:r>
            <w:r>
              <w:rPr>
                <w:rFonts w:ascii="Times New Roman" w:hAnsi="Times New Roman" w:eastAsia="Times New Roman"/>
                <w:color w:val="000000"/>
                <w:sz w:val="22"/>
              </w:rPr>
              <w:t>print(f"Số phần tử của x sau khi reshape: {x.reshape(2, 3, 4).numel()}")</w:t>
            </w:r>
            <w:r>
              <w:rPr>
                <w:rFonts w:ascii="Times New Roman" w:hAnsi="Times New Roman" w:eastAsia="Times New Roman"/>
                <w:color w:val="000000"/>
                <w:sz w:val="22"/>
              </w:rPr>
              <w:br w:type="textWrapping"/>
            </w:r>
            <w:r>
              <w:rPr>
                <w:rFonts w:ascii="Times New Roman" w:hAnsi="Times New Roman" w:eastAsia="Times New Roman"/>
                <w:color w:val="000000"/>
                <w:sz w:val="22"/>
              </w:rPr>
              <w:t>print(f"\nReshape thành 2 x 6: {a.reshape(2, 6)}")</w:t>
            </w:r>
          </w:p>
        </w:tc>
      </w:tr>
    </w:tbl>
    <w:p w14:paraId="5D822BC1">
      <w:pPr>
        <w:spacing w:after="0"/>
      </w:pPr>
    </w:p>
    <w:p w14:paraId="39B645C5">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39249F43">
        <w:tblPrEx>
          <w:tblCellMar>
            <w:top w:w="0" w:type="dxa"/>
            <w:left w:w="108" w:type="dxa"/>
            <w:bottom w:w="0" w:type="dxa"/>
            <w:right w:w="108" w:type="dxa"/>
          </w:tblCellMar>
        </w:tblPrEx>
        <w:tc>
          <w:tcPr>
            <w:tcW w:w="9184" w:type="dxa"/>
            <w:shd w:val="clear" w:color="auto" w:fill="FFFFFF"/>
            <w:vAlign w:val="top"/>
          </w:tcPr>
          <w:p w14:paraId="4E07FD26">
            <w:pPr>
              <w:spacing w:after="0" w:line="240" w:lineRule="auto"/>
              <w:jc w:val="left"/>
            </w:pPr>
            <w:r>
              <w:rPr>
                <w:rFonts w:ascii="Times New Roman" w:hAnsi="Times New Roman" w:eastAsia="Times New Roman"/>
                <w:color w:val="000000"/>
                <w:sz w:val="22"/>
              </w:rPr>
              <w:t>Original Tensor x:</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tensor([ 0,  1,  2,  3,  4,  5,  6,  7,  8,  9, 10, 11, 12, 13, 14, 15, 16, 17,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18, 19, 20, 21, 22, 23])</w:t>
            </w:r>
            <w:r>
              <w:rPr>
                <w:rFonts w:ascii="Times New Roman" w:hAnsi="Times New Roman" w:eastAsia="Times New Roman"/>
                <w:color w:val="000000"/>
                <w:sz w:val="22"/>
              </w:rPr>
              <w:br w:type="textWrapping"/>
            </w:r>
            <w:r>
              <w:rPr>
                <w:rFonts w:ascii="Times New Roman" w:hAnsi="Times New Roman" w:eastAsia="Times New Roman"/>
                <w:color w:val="000000"/>
                <w:sz w:val="22"/>
              </w:rPr>
              <w:t>Số phần tử của x: 24</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Reshape to 2 x 3 x 4:  tensor([[[ 0,  1,  2,  3],</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[ 4,  5,  6,  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[ 8,  9, 10, 11]],</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[[12, 13, 14, 15],</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[16, 17, 18, 19],</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[20, 21, 22, 23]]])</w:t>
            </w:r>
            <w:r>
              <w:rPr>
                <w:rFonts w:ascii="Times New Roman" w:hAnsi="Times New Roman" w:eastAsia="Times New Roman"/>
                <w:color w:val="000000"/>
                <w:sz w:val="22"/>
              </w:rPr>
              <w:br w:type="textWrapping"/>
            </w:r>
            <w:r>
              <w:rPr>
                <w:rFonts w:ascii="Times New Roman" w:hAnsi="Times New Roman" w:eastAsia="Times New Roman"/>
                <w:color w:val="000000"/>
                <w:sz w:val="22"/>
              </w:rPr>
              <w:t>Số phần tử của x sau khi reshape: 24</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Reshape thành 2 x 6: tensor([[-0.2415,  0.6972, -0.7306, -1.0248,  0.5888, -1.4030],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[-1.0502, -0.4338,  1.2685, -0.7444,  0.9900,  1.3113]])</w:t>
            </w:r>
          </w:p>
        </w:tc>
      </w:tr>
    </w:tbl>
    <w:p w14:paraId="62E8E30C">
      <w:pPr>
        <w:spacing w:after="0"/>
      </w:pPr>
    </w:p>
    <w:p w14:paraId="5158E03F">
      <w:pPr>
        <w:pStyle w:val="3"/>
      </w:pPr>
      <w:r>
        <w:t>Nhận xét</w:t>
      </w:r>
    </w:p>
    <w:p w14:paraId="6E314745">
      <w:r>
        <w:t>reshape() thay đổi cách tổ chức dữ liệu nhưng không thay đổi số phần tử. Kết quả numel() trước và sau reshape đều bằng 24; flatten/ravel đưa tensor về một chiều.</w:t>
      </w:r>
    </w:p>
    <w:p w14:paraId="6D3B6A5A">
      <w:pPr>
        <w:pStyle w:val="2"/>
      </w:pPr>
      <w:r>
        <w:t>Bài 6. Phép toán và nhân ma trận</w:t>
      </w:r>
    </w:p>
    <w:p w14:paraId="10170CAE">
      <w:r>
        <w:t>Thực hiện các phép toán phần tử và phép nhân ma trận bằng toán tử @.</w:t>
      </w:r>
    </w:p>
    <w:p w14:paraId="42D89407">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452748EA">
        <w:tblPrEx>
          <w:tblCellMar>
            <w:top w:w="0" w:type="dxa"/>
            <w:left w:w="108" w:type="dxa"/>
            <w:bottom w:w="0" w:type="dxa"/>
            <w:right w:w="108" w:type="dxa"/>
          </w:tblCellMar>
        </w:tblPrEx>
        <w:tc>
          <w:tcPr>
            <w:tcW w:w="9184" w:type="dxa"/>
            <w:shd w:val="clear" w:color="auto" w:fill="FFFFFF"/>
            <w:vAlign w:val="top"/>
          </w:tcPr>
          <w:p w14:paraId="57066525">
            <w:pPr>
              <w:spacing w:after="0" w:line="240" w:lineRule="auto"/>
              <w:jc w:val="left"/>
            </w:pPr>
            <w:r>
              <w:rPr>
                <w:rFonts w:ascii="Times New Roman" w:hAnsi="Times New Roman" w:eastAsia="Times New Roman"/>
                <w:color w:val="000000"/>
                <w:sz w:val="22"/>
              </w:rPr>
              <w:t xml:space="preserve">import  torch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a  =  torch.randn(2,  3)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b  = torch.randn(2, 3) </w:t>
            </w:r>
            <w:r>
              <w:rPr>
                <w:rFonts w:ascii="Times New Roman" w:hAnsi="Times New Roman" w:eastAsia="Times New Roman"/>
                <w:color w:val="000000"/>
                <w:sz w:val="22"/>
              </w:rPr>
              <w:br w:type="textWrapping"/>
            </w:r>
            <w:r>
              <w:rPr>
                <w:rFonts w:ascii="Times New Roman" w:hAnsi="Times New Roman" w:eastAsia="Times New Roman"/>
                <w:color w:val="000000"/>
                <w:sz w:val="22"/>
              </w:rPr>
              <w:t>print("a: \n", a)</w:t>
            </w:r>
            <w:r>
              <w:rPr>
                <w:rFonts w:ascii="Times New Roman" w:hAnsi="Times New Roman" w:eastAsia="Times New Roman"/>
                <w:color w:val="000000"/>
                <w:sz w:val="22"/>
              </w:rPr>
              <w:br w:type="textWrapping"/>
            </w:r>
            <w:r>
              <w:rPr>
                <w:rFonts w:ascii="Times New Roman" w:hAnsi="Times New Roman" w:eastAsia="Times New Roman"/>
                <w:color w:val="000000"/>
                <w:sz w:val="22"/>
              </w:rPr>
              <w:t>print("b: \n", b)</w:t>
            </w:r>
          </w:p>
        </w:tc>
      </w:tr>
    </w:tbl>
    <w:p w14:paraId="3EF37C62">
      <w:pPr>
        <w:spacing w:after="0"/>
      </w:pPr>
    </w:p>
    <w:p w14:paraId="3E0F67C1">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30A3893D">
        <w:tblPrEx>
          <w:tblCellMar>
            <w:top w:w="0" w:type="dxa"/>
            <w:left w:w="108" w:type="dxa"/>
            <w:bottom w:w="0" w:type="dxa"/>
            <w:right w:w="108" w:type="dxa"/>
          </w:tblCellMar>
        </w:tblPrEx>
        <w:tc>
          <w:tcPr>
            <w:tcW w:w="9184" w:type="dxa"/>
            <w:shd w:val="clear" w:color="auto" w:fill="FFFFFF"/>
            <w:vAlign w:val="top"/>
          </w:tcPr>
          <w:p w14:paraId="03A05E08">
            <w:pPr>
              <w:spacing w:after="0" w:line="240" w:lineRule="auto"/>
              <w:jc w:val="left"/>
            </w:pPr>
            <w:r>
              <w:rPr>
                <w:rFonts w:ascii="Times New Roman" w:hAnsi="Times New Roman" w:eastAsia="Times New Roman"/>
                <w:color w:val="000000"/>
                <w:sz w:val="22"/>
              </w:rPr>
              <w:t xml:space="preserve">a: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tensor([[-1.2460, -1.3097, -1.2027],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[ 0.7582,  0.0230,  0.5112]])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b: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tensor([[-0.0829,  1.3476,  0.2445],</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[-0.0838, -1.6085,  1.2098]])</w:t>
            </w:r>
          </w:p>
        </w:tc>
      </w:tr>
    </w:tbl>
    <w:p w14:paraId="2C5D3686">
      <w:pPr>
        <w:spacing w:after="0"/>
      </w:pPr>
    </w:p>
    <w:p w14:paraId="76704D12">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374D5210">
        <w:tblPrEx>
          <w:tblCellMar>
            <w:top w:w="0" w:type="dxa"/>
            <w:left w:w="108" w:type="dxa"/>
            <w:bottom w:w="0" w:type="dxa"/>
            <w:right w:w="108" w:type="dxa"/>
          </w:tblCellMar>
        </w:tblPrEx>
        <w:tc>
          <w:tcPr>
            <w:tcW w:w="9184" w:type="dxa"/>
            <w:shd w:val="clear" w:color="auto" w:fill="FFFFFF"/>
            <w:vAlign w:val="top"/>
          </w:tcPr>
          <w:p w14:paraId="3019980E">
            <w:pPr>
              <w:spacing w:after="0" w:line="240" w:lineRule="auto"/>
              <w:jc w:val="left"/>
            </w:pPr>
            <w:r>
              <w:rPr>
                <w:rFonts w:ascii="Times New Roman" w:hAnsi="Times New Roman" w:eastAsia="Times New Roman"/>
                <w:color w:val="000000"/>
                <w:sz w:val="22"/>
              </w:rPr>
              <w:t xml:space="preserve">print("\na + b:")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print(a + b)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print("\na / b:",a / b)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print("\na^2:",a  **  2)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print("\nMatrix  multiplication:") </w:t>
            </w:r>
            <w:r>
              <w:rPr>
                <w:rFonts w:ascii="Times New Roman" w:hAnsi="Times New Roman" w:eastAsia="Times New Roman"/>
                <w:color w:val="000000"/>
                <w:sz w:val="22"/>
              </w:rPr>
              <w:br w:type="textWrapping"/>
            </w:r>
            <w:r>
              <w:rPr>
                <w:rFonts w:ascii="Times New Roman" w:hAnsi="Times New Roman" w:eastAsia="Times New Roman"/>
                <w:color w:val="000000"/>
                <w:sz w:val="22"/>
              </w:rPr>
              <w:t>print(a @ b.T)</w:t>
            </w:r>
          </w:p>
        </w:tc>
      </w:tr>
    </w:tbl>
    <w:p w14:paraId="4B06F570">
      <w:pPr>
        <w:spacing w:after="0"/>
      </w:pPr>
    </w:p>
    <w:p w14:paraId="2C170A3D">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79EB56D7">
        <w:tblPrEx>
          <w:tblCellMar>
            <w:top w:w="0" w:type="dxa"/>
            <w:left w:w="108" w:type="dxa"/>
            <w:bottom w:w="0" w:type="dxa"/>
            <w:right w:w="108" w:type="dxa"/>
          </w:tblCellMar>
        </w:tblPrEx>
        <w:tc>
          <w:tcPr>
            <w:tcW w:w="9184" w:type="dxa"/>
            <w:shd w:val="clear" w:color="auto" w:fill="FFFFFF"/>
            <w:vAlign w:val="top"/>
          </w:tcPr>
          <w:p w14:paraId="0686F9CA">
            <w:pPr>
              <w:spacing w:after="0" w:line="240" w:lineRule="auto"/>
              <w:jc w:val="left"/>
            </w:pPr>
            <w:r>
              <w:rPr>
                <w:rFonts w:ascii="Times New Roman" w:hAnsi="Times New Roman" w:eastAsia="Times New Roman"/>
                <w:color w:val="000000"/>
                <w:sz w:val="22"/>
              </w:rPr>
              <w:t>a + b:</w:t>
            </w:r>
            <w:r>
              <w:rPr>
                <w:rFonts w:ascii="Times New Roman" w:hAnsi="Times New Roman" w:eastAsia="Times New Roman"/>
                <w:color w:val="000000"/>
                <w:sz w:val="22"/>
              </w:rPr>
              <w:br w:type="textWrapping"/>
            </w:r>
            <w:r>
              <w:rPr>
                <w:rFonts w:ascii="Times New Roman" w:hAnsi="Times New Roman" w:eastAsia="Times New Roman"/>
                <w:color w:val="000000"/>
                <w:sz w:val="22"/>
              </w:rPr>
              <w:t>tensor([[-1.3289,  0.0378, -0.9581],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[ 0.6744, -1.5855,  1.7210]])</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a / b: tensor([[ 1.5039e+01, -9.7192e-01, -4.9184e+00],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[-9.0450e+00, -1.4295e-02,  4.2257e-01]])</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a^2: tensor([[1.5526e+00, 1.7154e+00, 1.4464e+00],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[5.7488e-01, 5.2868e-04, 2.6135e-01]])</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Matrix  multiplication:</w:t>
            </w:r>
            <w:r>
              <w:rPr>
                <w:rFonts w:ascii="Times New Roman" w:hAnsi="Times New Roman" w:eastAsia="Times New Roman"/>
                <w:color w:val="000000"/>
                <w:sz w:val="22"/>
              </w:rPr>
              <w:br w:type="textWrapping"/>
            </w:r>
            <w:r>
              <w:rPr>
                <w:rFonts w:ascii="Times New Roman" w:hAnsi="Times New Roman" w:eastAsia="Times New Roman"/>
                <w:color w:val="000000"/>
                <w:sz w:val="22"/>
              </w:rPr>
              <w:t>tensor([[-1.9558,  0.7562],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[ 0.0932,  0.5179]])</w:t>
            </w:r>
          </w:p>
        </w:tc>
      </w:tr>
    </w:tbl>
    <w:p w14:paraId="76103D89">
      <w:pPr>
        <w:spacing w:after="0"/>
      </w:pPr>
    </w:p>
    <w:p w14:paraId="57E16C6A">
      <w:pPr>
        <w:pStyle w:val="2"/>
      </w:pPr>
      <w:r>
        <w:t>Yêu cầu:</w:t>
      </w:r>
    </w:p>
    <w:p w14:paraId="245DDB23">
      <w:pPr>
        <w:pStyle w:val="23"/>
      </w:pPr>
      <w:r>
        <w:t>Phân biệt phép toán a * b với a @ b.T</w:t>
      </w:r>
    </w:p>
    <w:p w14:paraId="3A222A0F">
      <w:pPr>
        <w:pStyle w:val="23"/>
      </w:pPr>
      <w:r>
        <w:t>a * b là phép nhân phần tử (element-wise multiplication), nghĩa là mỗi phần tử của Tensor a sẽ được nhân với phần tử tương ứng của Tensor b. Kết quả sẽ có cùng kích thước với a và b.</w:t>
      </w:r>
    </w:p>
    <w:p w14:paraId="79494C77">
      <w:pPr>
        <w:pStyle w:val="23"/>
      </w:pPr>
      <w:r>
        <w:t>a @ b.T là phép nhân ma trận (matrix multiplication), nghĩa là Tensor a sẽ được nhân với chuyển vị của Tensor b. Kết quả sẽ có kích thước khác, phụ thuộc vào số hàng của a và số cột của b.T</w:t>
      </w:r>
    </w:p>
    <w:p w14:paraId="4B5AAF97">
      <w:pPr>
        <w:pStyle w:val="23"/>
      </w:pPr>
      <w:r>
        <w:t>Cho biết shape của kết quả a @ b.T.</w:t>
      </w:r>
    </w:p>
    <w:p w14:paraId="3E7FCA25">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15F14A43">
        <w:tblPrEx>
          <w:tblCellMar>
            <w:top w:w="0" w:type="dxa"/>
            <w:left w:w="108" w:type="dxa"/>
            <w:bottom w:w="0" w:type="dxa"/>
            <w:right w:w="108" w:type="dxa"/>
          </w:tblCellMar>
        </w:tblPrEx>
        <w:tc>
          <w:tcPr>
            <w:tcW w:w="9184" w:type="dxa"/>
            <w:shd w:val="clear" w:color="auto" w:fill="FFFFFF"/>
            <w:vAlign w:val="top"/>
          </w:tcPr>
          <w:p w14:paraId="797635C3">
            <w:pPr>
              <w:spacing w:after="0" w:line="240" w:lineRule="auto"/>
              <w:jc w:val="left"/>
            </w:pPr>
            <w:r>
              <w:rPr>
                <w:rFonts w:ascii="Times New Roman" w:hAnsi="Times New Roman" w:eastAsia="Times New Roman"/>
                <w:color w:val="000000"/>
                <w:sz w:val="22"/>
              </w:rPr>
              <w:t xml:space="preserve">y = a * b </w:t>
            </w:r>
            <w:r>
              <w:rPr>
                <w:rFonts w:ascii="Times New Roman" w:hAnsi="Times New Roman" w:eastAsia="Times New Roman"/>
                <w:color w:val="000000"/>
                <w:sz w:val="22"/>
              </w:rPr>
              <w:br w:type="textWrapping"/>
            </w:r>
            <w:r>
              <w:rPr>
                <w:rFonts w:ascii="Times New Roman" w:hAnsi="Times New Roman" w:eastAsia="Times New Roman"/>
                <w:color w:val="000000"/>
                <w:sz w:val="22"/>
              </w:rPr>
              <w:t>print("Kết quả a * b:\n", y)</w:t>
            </w:r>
            <w:r>
              <w:rPr>
                <w:rFonts w:ascii="Times New Roman" w:hAnsi="Times New Roman" w:eastAsia="Times New Roman"/>
                <w:color w:val="000000"/>
                <w:sz w:val="22"/>
              </w:rPr>
              <w:br w:type="textWrapping"/>
            </w:r>
            <w:r>
              <w:rPr>
                <w:rFonts w:ascii="Times New Roman" w:hAnsi="Times New Roman" w:eastAsia="Times New Roman"/>
                <w:color w:val="000000"/>
                <w:sz w:val="22"/>
              </w:rPr>
              <w:t>y = a @ b.T</w:t>
            </w:r>
            <w:r>
              <w:rPr>
                <w:rFonts w:ascii="Times New Roman" w:hAnsi="Times New Roman" w:eastAsia="Times New Roman"/>
                <w:color w:val="000000"/>
                <w:sz w:val="22"/>
              </w:rPr>
              <w:br w:type="textWrapping"/>
            </w:r>
            <w:r>
              <w:rPr>
                <w:rFonts w:ascii="Times New Roman" w:hAnsi="Times New Roman" w:eastAsia="Times New Roman"/>
                <w:color w:val="000000"/>
                <w:sz w:val="22"/>
              </w:rPr>
              <w:t>print("Kết quả a @ b.T:\n", y)</w:t>
            </w:r>
            <w:r>
              <w:rPr>
                <w:rFonts w:ascii="Times New Roman" w:hAnsi="Times New Roman" w:eastAsia="Times New Roman"/>
                <w:color w:val="000000"/>
                <w:sz w:val="22"/>
              </w:rPr>
              <w:br w:type="textWrapping"/>
            </w:r>
            <w:r>
              <w:rPr>
                <w:rFonts w:ascii="Times New Roman" w:hAnsi="Times New Roman" w:eastAsia="Times New Roman"/>
                <w:color w:val="000000"/>
                <w:sz w:val="22"/>
              </w:rPr>
              <w:t>print(f"Shape của kết quả a @ b.T: {y.shape}")</w:t>
            </w:r>
          </w:p>
        </w:tc>
      </w:tr>
    </w:tbl>
    <w:p w14:paraId="357073E5">
      <w:pPr>
        <w:spacing w:after="0"/>
      </w:pPr>
    </w:p>
    <w:p w14:paraId="3C65880C">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0DA32054">
        <w:tblPrEx>
          <w:tblCellMar>
            <w:top w:w="0" w:type="dxa"/>
            <w:left w:w="108" w:type="dxa"/>
            <w:bottom w:w="0" w:type="dxa"/>
            <w:right w:w="108" w:type="dxa"/>
          </w:tblCellMar>
        </w:tblPrEx>
        <w:tc>
          <w:tcPr>
            <w:tcW w:w="9184" w:type="dxa"/>
            <w:shd w:val="clear" w:color="auto" w:fill="FFFFFF"/>
            <w:vAlign w:val="top"/>
          </w:tcPr>
          <w:p w14:paraId="0ABDC155">
            <w:pPr>
              <w:spacing w:after="0" w:line="240" w:lineRule="auto"/>
              <w:jc w:val="left"/>
            </w:pPr>
            <w:r>
              <w:rPr>
                <w:rFonts w:ascii="Times New Roman" w:hAnsi="Times New Roman" w:eastAsia="Times New Roman"/>
                <w:color w:val="000000"/>
                <w:sz w:val="22"/>
              </w:rPr>
              <w:t>Kết quả a * b:</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tensor([[ 0.1032, -1.7650, -0.2941],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[-0.0636, -0.0370,  0.6185]])</w:t>
            </w:r>
            <w:r>
              <w:rPr>
                <w:rFonts w:ascii="Times New Roman" w:hAnsi="Times New Roman" w:eastAsia="Times New Roman"/>
                <w:color w:val="000000"/>
                <w:sz w:val="22"/>
              </w:rPr>
              <w:br w:type="textWrapping"/>
            </w:r>
            <w:r>
              <w:rPr>
                <w:rFonts w:ascii="Times New Roman" w:hAnsi="Times New Roman" w:eastAsia="Times New Roman"/>
                <w:color w:val="000000"/>
                <w:sz w:val="22"/>
              </w:rPr>
              <w:t>Kết quả a @ b.T:</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tensor([[-1.9558,  0.7562],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[ 0.0932,  0.5179]])</w:t>
            </w:r>
            <w:r>
              <w:rPr>
                <w:rFonts w:ascii="Times New Roman" w:hAnsi="Times New Roman" w:eastAsia="Times New Roman"/>
                <w:color w:val="000000"/>
                <w:sz w:val="22"/>
              </w:rPr>
              <w:br w:type="textWrapping"/>
            </w:r>
            <w:r>
              <w:rPr>
                <w:rFonts w:ascii="Times New Roman" w:hAnsi="Times New Roman" w:eastAsia="Times New Roman"/>
                <w:color w:val="000000"/>
                <w:sz w:val="22"/>
              </w:rPr>
              <w:t>Shape của kết quả a @ b.T: torch.Size([2, 2])</w:t>
            </w:r>
          </w:p>
        </w:tc>
      </w:tr>
    </w:tbl>
    <w:p w14:paraId="54641951">
      <w:pPr>
        <w:spacing w:after="0"/>
      </w:pPr>
    </w:p>
    <w:p w14:paraId="01FFF8AE">
      <w:pPr>
        <w:pStyle w:val="3"/>
      </w:pPr>
      <w:r>
        <w:t>Nhận xét</w:t>
      </w:r>
    </w:p>
    <w:p w14:paraId="4B33F5B5">
      <w:r>
        <w:t>Phép nhân A * B là nhân từng phần tử tương ứng, còn A @ B là nhân ma trận và chỉ hợp lệ khi kích thước trong tương thích.</w:t>
      </w:r>
    </w:p>
    <w:p w14:paraId="4B3F33EF">
      <w:pPr>
        <w:pStyle w:val="2"/>
      </w:pPr>
      <w:r>
        <w:t>Bài 7. Các hàm thống kê trên Tensor</w:t>
      </w:r>
    </w:p>
    <w:p w14:paraId="699763E8">
      <w:r>
        <w:t>Tính trung bình, độ lệch chuẩn và tổng tích lũy theo từng cột.</w:t>
      </w:r>
    </w:p>
    <w:p w14:paraId="350D9820">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16EC61DC">
        <w:tblPrEx>
          <w:tblCellMar>
            <w:top w:w="0" w:type="dxa"/>
            <w:left w:w="108" w:type="dxa"/>
            <w:bottom w:w="0" w:type="dxa"/>
            <w:right w:w="108" w:type="dxa"/>
          </w:tblCellMar>
        </w:tblPrEx>
        <w:tc>
          <w:tcPr>
            <w:tcW w:w="9184" w:type="dxa"/>
            <w:shd w:val="clear" w:color="auto" w:fill="FFFFFF"/>
            <w:vAlign w:val="top"/>
          </w:tcPr>
          <w:p w14:paraId="707BD922">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 torch.randn(3,4)</w:t>
            </w:r>
            <w:r>
              <w:rPr>
                <w:rFonts w:ascii="Times New Roman" w:hAnsi="Times New Roman" w:eastAsia="Times New Roman"/>
                <w:color w:val="000000"/>
                <w:sz w:val="22"/>
              </w:rPr>
              <w:br w:type="textWrapping"/>
            </w:r>
            <w:r>
              <w:rPr>
                <w:rFonts w:ascii="Times New Roman" w:hAnsi="Times New Roman" w:eastAsia="Times New Roman"/>
                <w:color w:val="000000"/>
                <w:sz w:val="22"/>
              </w:rPr>
              <w:t>print(a)</w:t>
            </w:r>
            <w:r>
              <w:rPr>
                <w:rFonts w:ascii="Times New Roman" w:hAnsi="Times New Roman" w:eastAsia="Times New Roman"/>
                <w:color w:val="000000"/>
                <w:sz w:val="22"/>
              </w:rPr>
              <w:br w:type="textWrapping"/>
            </w:r>
            <w:r>
              <w:rPr>
                <w:rFonts w:ascii="Times New Roman" w:hAnsi="Times New Roman" w:eastAsia="Times New Roman"/>
                <w:color w:val="000000"/>
                <w:sz w:val="22"/>
              </w:rPr>
              <w:t>print("\nMean: ",torch.mean(a,dim=0))  # Tính trung bình theo từng cột</w:t>
            </w:r>
            <w:r>
              <w:rPr>
                <w:rFonts w:ascii="Times New Roman" w:hAnsi="Times New Roman" w:eastAsia="Times New Roman"/>
                <w:color w:val="000000"/>
                <w:sz w:val="22"/>
              </w:rPr>
              <w:br w:type="textWrapping"/>
            </w:r>
            <w:r>
              <w:rPr>
                <w:rFonts w:ascii="Times New Roman" w:hAnsi="Times New Roman" w:eastAsia="Times New Roman"/>
                <w:color w:val="000000"/>
                <w:sz w:val="22"/>
              </w:rPr>
              <w:t>print("\nStandard Deviation: ",torch.std(a,dim=0))  # Tính độ lệch chuẩn theo từng cột</w:t>
            </w:r>
            <w:r>
              <w:rPr>
                <w:rFonts w:ascii="Times New Roman" w:hAnsi="Times New Roman" w:eastAsia="Times New Roman"/>
                <w:color w:val="000000"/>
                <w:sz w:val="22"/>
              </w:rPr>
              <w:br w:type="textWrapping"/>
            </w:r>
            <w:r>
              <w:rPr>
                <w:rFonts w:ascii="Times New Roman" w:hAnsi="Times New Roman" w:eastAsia="Times New Roman"/>
                <w:color w:val="000000"/>
                <w:sz w:val="22"/>
              </w:rPr>
              <w:t>print("\nCumulative Sum: ", torch.cumsum(a, dim=0))  # Tổng tích lũy theo chiều dọc</w:t>
            </w:r>
          </w:p>
        </w:tc>
      </w:tr>
    </w:tbl>
    <w:p w14:paraId="056CC00D">
      <w:pPr>
        <w:spacing w:after="0"/>
      </w:pPr>
    </w:p>
    <w:p w14:paraId="6F40B07C">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479AE7E4">
        <w:tblPrEx>
          <w:tblCellMar>
            <w:top w:w="0" w:type="dxa"/>
            <w:left w:w="108" w:type="dxa"/>
            <w:bottom w:w="0" w:type="dxa"/>
            <w:right w:w="108" w:type="dxa"/>
          </w:tblCellMar>
        </w:tblPrEx>
        <w:tc>
          <w:tcPr>
            <w:tcW w:w="9184" w:type="dxa"/>
            <w:shd w:val="clear" w:color="auto" w:fill="FFFFFF"/>
            <w:vAlign w:val="top"/>
          </w:tcPr>
          <w:p w14:paraId="5774B594">
            <w:pPr>
              <w:spacing w:after="0" w:line="240" w:lineRule="auto"/>
              <w:jc w:val="left"/>
            </w:pPr>
            <w:r>
              <w:rPr>
                <w:rFonts w:ascii="Times New Roman" w:hAnsi="Times New Roman" w:eastAsia="Times New Roman"/>
                <w:color w:val="000000"/>
                <w:sz w:val="22"/>
              </w:rPr>
              <w:t>tensor([[ 0.8285, -1.4244, -0.3989, -0.4181],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[-0.7344, -0.9755, -0.4329,  0.3754],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[-0.8023, -0.8070,  1.9072, -0.4118]])</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Mean:  tensor([-0.2361, -1.0689,  0.3585, -0.1515])</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Standard Deviation:  tensor([0.9226, 0.3192, 1.3414, 0.4563])</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Cumulative Sum:  tensor([[ 0.8285, -1.4244, -0.3989, -0.4181],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[ 0.0941, -2.3999, -0.8318, -0.0427],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[-0.7083, -3.2068,  1.0755, -0.4545]])</w:t>
            </w:r>
          </w:p>
        </w:tc>
      </w:tr>
    </w:tbl>
    <w:p w14:paraId="44ADE70D">
      <w:pPr>
        <w:spacing w:after="0"/>
      </w:pPr>
    </w:p>
    <w:p w14:paraId="6A83B683">
      <w:pPr>
        <w:pStyle w:val="2"/>
      </w:pPr>
      <w:r>
        <w:t>Yêu cầu:</w:t>
      </w:r>
    </w:p>
    <w:p w14:paraId="48322250">
      <w:pPr>
        <w:pStyle w:val="23"/>
      </w:pPr>
      <w:r>
        <w:t>Thay dim=0 bằng dim=1 và nhận xét sự khác nhau.</w:t>
      </w:r>
    </w:p>
    <w:p w14:paraId="5DA956F1">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6A9156CF">
        <w:tblPrEx>
          <w:tblCellMar>
            <w:top w:w="0" w:type="dxa"/>
            <w:left w:w="108" w:type="dxa"/>
            <w:bottom w:w="0" w:type="dxa"/>
            <w:right w:w="108" w:type="dxa"/>
          </w:tblCellMar>
        </w:tblPrEx>
        <w:tc>
          <w:tcPr>
            <w:tcW w:w="9184" w:type="dxa"/>
            <w:shd w:val="clear" w:color="auto" w:fill="FFFFFF"/>
            <w:vAlign w:val="top"/>
          </w:tcPr>
          <w:p w14:paraId="07D9F78B">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 torch.randn(3,4)</w:t>
            </w:r>
            <w:r>
              <w:rPr>
                <w:rFonts w:ascii="Times New Roman" w:hAnsi="Times New Roman" w:eastAsia="Times New Roman"/>
                <w:color w:val="000000"/>
                <w:sz w:val="22"/>
              </w:rPr>
              <w:br w:type="textWrapping"/>
            </w:r>
            <w:r>
              <w:rPr>
                <w:rFonts w:ascii="Times New Roman" w:hAnsi="Times New Roman" w:eastAsia="Times New Roman"/>
                <w:color w:val="000000"/>
                <w:sz w:val="22"/>
              </w:rPr>
              <w:t>print(a)</w:t>
            </w:r>
            <w:r>
              <w:rPr>
                <w:rFonts w:ascii="Times New Roman" w:hAnsi="Times New Roman" w:eastAsia="Times New Roman"/>
                <w:color w:val="000000"/>
                <w:sz w:val="22"/>
              </w:rPr>
              <w:br w:type="textWrapping"/>
            </w:r>
            <w:r>
              <w:rPr>
                <w:rFonts w:ascii="Times New Roman" w:hAnsi="Times New Roman" w:eastAsia="Times New Roman"/>
                <w:color w:val="000000"/>
                <w:sz w:val="22"/>
              </w:rPr>
              <w:t>print("\nMean with dim=0: ",torch.mean(a,dim=0))  # Tính trung bình theo từng cột</w:t>
            </w:r>
            <w:r>
              <w:rPr>
                <w:rFonts w:ascii="Times New Roman" w:hAnsi="Times New Roman" w:eastAsia="Times New Roman"/>
                <w:color w:val="000000"/>
                <w:sz w:val="22"/>
              </w:rPr>
              <w:br w:type="textWrapping"/>
            </w:r>
            <w:r>
              <w:rPr>
                <w:rFonts w:ascii="Times New Roman" w:hAnsi="Times New Roman" w:eastAsia="Times New Roman"/>
                <w:color w:val="000000"/>
                <w:sz w:val="22"/>
              </w:rPr>
              <w:t>print("\nMean with dim=1: ",torch.mean(a,dim=1))  # Tính trung bình theo từng hàng</w:t>
            </w:r>
            <w:r>
              <w:rPr>
                <w:rFonts w:ascii="Times New Roman" w:hAnsi="Times New Roman" w:eastAsia="Times New Roman"/>
                <w:color w:val="000000"/>
                <w:sz w:val="22"/>
              </w:rPr>
              <w:br w:type="textWrapping"/>
            </w:r>
            <w:r>
              <w:rPr>
                <w:rFonts w:ascii="Times New Roman" w:hAnsi="Times New Roman" w:eastAsia="Times New Roman"/>
                <w:color w:val="000000"/>
                <w:sz w:val="22"/>
              </w:rPr>
              <w:t>print("\nStandard Deviation with dim=0: ",torch.std(a,dim=0))  # Tính độ lệch chuẩn theo từng cột</w:t>
            </w:r>
            <w:r>
              <w:rPr>
                <w:rFonts w:ascii="Times New Roman" w:hAnsi="Times New Roman" w:eastAsia="Times New Roman"/>
                <w:color w:val="000000"/>
                <w:sz w:val="22"/>
              </w:rPr>
              <w:br w:type="textWrapping"/>
            </w:r>
            <w:r>
              <w:rPr>
                <w:rFonts w:ascii="Times New Roman" w:hAnsi="Times New Roman" w:eastAsia="Times New Roman"/>
                <w:color w:val="000000"/>
                <w:sz w:val="22"/>
              </w:rPr>
              <w:t>print("\nStandard Deviation with dim=1: ",torch.std(a,dim=1))  # Tính độ lệch chuẩn theo từng hàng</w:t>
            </w:r>
            <w:r>
              <w:rPr>
                <w:rFonts w:ascii="Times New Roman" w:hAnsi="Times New Roman" w:eastAsia="Times New Roman"/>
                <w:color w:val="000000"/>
                <w:sz w:val="22"/>
              </w:rPr>
              <w:br w:type="textWrapping"/>
            </w:r>
            <w:r>
              <w:rPr>
                <w:rFonts w:ascii="Times New Roman" w:hAnsi="Times New Roman" w:eastAsia="Times New Roman"/>
                <w:color w:val="000000"/>
                <w:sz w:val="22"/>
              </w:rPr>
              <w:t>print("\nCumulative Sum with dim=0: ", torch.cumsum(a, dim=0))  # Tích lũy theo chiều dọc</w:t>
            </w:r>
            <w:r>
              <w:rPr>
                <w:rFonts w:ascii="Times New Roman" w:hAnsi="Times New Roman" w:eastAsia="Times New Roman"/>
                <w:color w:val="000000"/>
                <w:sz w:val="22"/>
              </w:rPr>
              <w:br w:type="textWrapping"/>
            </w:r>
            <w:r>
              <w:rPr>
                <w:rFonts w:ascii="Times New Roman" w:hAnsi="Times New Roman" w:eastAsia="Times New Roman"/>
                <w:color w:val="000000"/>
                <w:sz w:val="22"/>
              </w:rPr>
              <w:t>print("\nCumulative Sum with dim=1: ", torch.cumsum(a, dim=1))  # Tích lũy theo chiều ngang</w:t>
            </w:r>
          </w:p>
        </w:tc>
      </w:tr>
    </w:tbl>
    <w:p w14:paraId="644A6519">
      <w:pPr>
        <w:spacing w:after="0"/>
      </w:pPr>
    </w:p>
    <w:p w14:paraId="065A4690">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72E47E1C">
        <w:tblPrEx>
          <w:tblCellMar>
            <w:top w:w="0" w:type="dxa"/>
            <w:left w:w="108" w:type="dxa"/>
            <w:bottom w:w="0" w:type="dxa"/>
            <w:right w:w="108" w:type="dxa"/>
          </w:tblCellMar>
        </w:tblPrEx>
        <w:tc>
          <w:tcPr>
            <w:tcW w:w="9184" w:type="dxa"/>
            <w:shd w:val="clear" w:color="auto" w:fill="FFFFFF"/>
            <w:vAlign w:val="top"/>
          </w:tcPr>
          <w:p w14:paraId="310C49AA">
            <w:pPr>
              <w:spacing w:after="0" w:line="240" w:lineRule="auto"/>
              <w:jc w:val="left"/>
            </w:pPr>
            <w:r>
              <w:rPr>
                <w:rFonts w:ascii="Times New Roman" w:hAnsi="Times New Roman" w:eastAsia="Times New Roman"/>
                <w:color w:val="000000"/>
                <w:sz w:val="22"/>
              </w:rPr>
              <w:t>tensor([[ 1.3539, -0.6524, -0.8374,  1.3343],</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[-1.1034, -0.0428, -0.8127, -0.6379],</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[-0.9730, -1.4973, -0.7647,  0.1951]])</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Mean with dim=0:  tensor([-0.2408, -0.7308, -0.8050,  0.2972])</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Mean with dim=1:  tensor([ 0.2996, -0.6492, -0.7600])</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Standard Deviation with dim=0:  tensor([1.3826, 0.7304, 0.0370, 0.9900])</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Standard Deviation with dim=1:  tensor([1.2085, 0.4475, 0.7074])</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Cumulative Sum with dim=0:  tensor([[ 1.3539, -0.6524, -0.8374,  1.3343],</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[ 0.2506, -0.6952, -1.6502,  0.6964],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[-0.7225, -2.1925, -2.4149,  0.8915]])</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Cumulative Sum with dim=1:  tensor([[ 1.3539,  0.7016, -0.1359,  1.1984],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[-1.1034, -1.1462, -1.9589, -2.5968],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[-0.9730, -2.4703, -3.2351, -3.0400]])</w:t>
            </w:r>
          </w:p>
        </w:tc>
      </w:tr>
    </w:tbl>
    <w:p w14:paraId="0E58C983">
      <w:pPr>
        <w:spacing w:after="0"/>
      </w:pPr>
    </w:p>
    <w:p w14:paraId="541D0098">
      <w:pPr>
        <w:pStyle w:val="3"/>
      </w:pPr>
      <w:r>
        <w:t>Nhận xét</w:t>
      </w:r>
    </w:p>
    <w:p w14:paraId="2DF329D3">
      <w:pPr>
        <w:pStyle w:val="23"/>
      </w:pPr>
      <w:r>
        <w:t>Với dim=0, mean() và std() gộp các hàng để tính theo từng cột nên kết quả có shape [4]. cumsum() cộng dồn từ trên xuống dưới và vẫn giữ shape [3, 4].</w:t>
      </w:r>
    </w:p>
    <w:p w14:paraId="1BDB486C">
      <w:pPr>
        <w:pStyle w:val="23"/>
      </w:pPr>
      <w:r>
        <w:t>Với dim=1, mean() và std() gộp các cột để tính theo từng hàng nên kết quả có shape [3]. cumsum() cộng dồn từ trái sang phải và vẫn giữ shape [3, 4].</w:t>
      </w:r>
    </w:p>
    <w:p w14:paraId="795DFD36">
      <w:pPr>
        <w:pStyle w:val="3"/>
      </w:pPr>
      <w:r>
        <w:t>Nhận xét</w:t>
      </w:r>
    </w:p>
    <w:p w14:paraId="399D12E2">
      <w:r>
        <w:t>dim=0 thực hiện phép toán theo chiều hàng để cho kết quả theo từng cột; dim=1 thực hiện theo chiều cột để cho kết quả theo từng hàng. cumsum() giữ nguyên shape và cộng dồn theo chiều được chọn.</w:t>
      </w:r>
    </w:p>
    <w:p w14:paraId="5629D9A0">
      <w:pPr>
        <w:pStyle w:val="2"/>
      </w:pPr>
      <w:r>
        <w:t>Bài 8. Autograd cơ bản</w:t>
      </w:r>
    </w:p>
    <w:p w14:paraId="09CCE8BA">
      <w:r>
        <w:t>Tạo biến có requires_grad=True và dùng backward() để tính đạo hàm tự động.</w:t>
      </w:r>
    </w:p>
    <w:p w14:paraId="0F2D713F">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5C361040">
        <w:tblPrEx>
          <w:tblCellMar>
            <w:top w:w="0" w:type="dxa"/>
            <w:left w:w="108" w:type="dxa"/>
            <w:bottom w:w="0" w:type="dxa"/>
            <w:right w:w="108" w:type="dxa"/>
          </w:tblCellMar>
        </w:tblPrEx>
        <w:tc>
          <w:tcPr>
            <w:tcW w:w="9184" w:type="dxa"/>
            <w:shd w:val="clear" w:color="auto" w:fill="FFFFFF"/>
            <w:vAlign w:val="top"/>
          </w:tcPr>
          <w:p w14:paraId="10A940D2">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x = torch.tensor(3.6, 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y= x * x</w:t>
            </w:r>
            <w:r>
              <w:rPr>
                <w:rFonts w:ascii="Times New Roman" w:hAnsi="Times New Roman" w:eastAsia="Times New Roman"/>
                <w:color w:val="000000"/>
                <w:sz w:val="22"/>
              </w:rPr>
              <w:br w:type="textWrapping"/>
            </w:r>
            <w:r>
              <w:rPr>
                <w:rFonts w:ascii="Times New Roman" w:hAnsi="Times New Roman" w:eastAsia="Times New Roman"/>
                <w:color w:val="000000"/>
                <w:sz w:val="22"/>
              </w:rPr>
              <w:t>y.backward()  # Tính đạo hàm tự động</w:t>
            </w:r>
            <w:r>
              <w:rPr>
                <w:rFonts w:ascii="Times New Roman" w:hAnsi="Times New Roman" w:eastAsia="Times New Roman"/>
                <w:color w:val="000000"/>
                <w:sz w:val="22"/>
              </w:rPr>
              <w:br w:type="textWrapping"/>
            </w:r>
            <w:r>
              <w:rPr>
                <w:rFonts w:ascii="Times New Roman" w:hAnsi="Times New Roman" w:eastAsia="Times New Roman"/>
                <w:color w:val="000000"/>
                <w:sz w:val="22"/>
              </w:rPr>
              <w:t>print("x = ", x)</w:t>
            </w:r>
            <w:r>
              <w:rPr>
                <w:rFonts w:ascii="Times New Roman" w:hAnsi="Times New Roman" w:eastAsia="Times New Roman"/>
                <w:color w:val="000000"/>
                <w:sz w:val="22"/>
              </w:rPr>
              <w:br w:type="textWrapping"/>
            </w:r>
            <w:r>
              <w:rPr>
                <w:rFonts w:ascii="Times New Roman" w:hAnsi="Times New Roman" w:eastAsia="Times New Roman"/>
                <w:color w:val="000000"/>
                <w:sz w:val="22"/>
              </w:rPr>
              <w:t>print("y = ", y)</w:t>
            </w:r>
            <w:r>
              <w:rPr>
                <w:rFonts w:ascii="Times New Roman" w:hAnsi="Times New Roman" w:eastAsia="Times New Roman"/>
                <w:color w:val="000000"/>
                <w:sz w:val="22"/>
              </w:rPr>
              <w:br w:type="textWrapping"/>
            </w:r>
            <w:r>
              <w:rPr>
                <w:rFonts w:ascii="Times New Roman" w:hAnsi="Times New Roman" w:eastAsia="Times New Roman"/>
                <w:color w:val="000000"/>
                <w:sz w:val="22"/>
              </w:rPr>
              <w:t>print("x.grad = ", x.grad)  # In ra đạo hàm của y theo x</w:t>
            </w:r>
          </w:p>
        </w:tc>
      </w:tr>
    </w:tbl>
    <w:p w14:paraId="1C061A16">
      <w:pPr>
        <w:spacing w:after="0"/>
      </w:pPr>
    </w:p>
    <w:p w14:paraId="67A3406E">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477D3736">
        <w:tblPrEx>
          <w:tblCellMar>
            <w:top w:w="0" w:type="dxa"/>
            <w:left w:w="108" w:type="dxa"/>
            <w:bottom w:w="0" w:type="dxa"/>
            <w:right w:w="108" w:type="dxa"/>
          </w:tblCellMar>
        </w:tblPrEx>
        <w:tc>
          <w:tcPr>
            <w:tcW w:w="9184" w:type="dxa"/>
            <w:shd w:val="clear" w:color="auto" w:fill="FFFFFF"/>
            <w:vAlign w:val="top"/>
          </w:tcPr>
          <w:p w14:paraId="6F30AB25">
            <w:pPr>
              <w:spacing w:after="0" w:line="240" w:lineRule="auto"/>
              <w:jc w:val="left"/>
            </w:pPr>
            <w:r>
              <w:rPr>
                <w:rFonts w:ascii="Times New Roman" w:hAnsi="Times New Roman" w:eastAsia="Times New Roman"/>
                <w:color w:val="000000"/>
                <w:sz w:val="22"/>
              </w:rPr>
              <w:t>x =  tensor(3.6000, 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y =  tensor(12.9600, grad_fn=&lt;MulBackward0&gt;)</w:t>
            </w:r>
            <w:r>
              <w:rPr>
                <w:rFonts w:ascii="Times New Roman" w:hAnsi="Times New Roman" w:eastAsia="Times New Roman"/>
                <w:color w:val="000000"/>
                <w:sz w:val="22"/>
              </w:rPr>
              <w:br w:type="textWrapping"/>
            </w:r>
            <w:r>
              <w:rPr>
                <w:rFonts w:ascii="Times New Roman" w:hAnsi="Times New Roman" w:eastAsia="Times New Roman"/>
                <w:color w:val="000000"/>
                <w:sz w:val="22"/>
              </w:rPr>
              <w:t>x.grad =  tensor(7.2000)</w:t>
            </w:r>
          </w:p>
        </w:tc>
      </w:tr>
    </w:tbl>
    <w:p w14:paraId="09F305EF">
      <w:pPr>
        <w:spacing w:after="0"/>
      </w:pPr>
    </w:p>
    <w:p w14:paraId="69A3DB8E">
      <w:pPr>
        <w:pStyle w:val="2"/>
      </w:pPr>
      <w:r>
        <w:t>Yêu cầu:</w:t>
      </w:r>
    </w:p>
    <w:p w14:paraId="7C618CDA">
      <w:pPr>
        <w:pStyle w:val="23"/>
      </w:pPr>
      <w:r>
        <w:t>Tính thủ công đạo hàm của y = x² tại x = 3.6 và so sánh với x.grad</w:t>
      </w:r>
    </w:p>
    <w:p w14:paraId="662DE686">
      <w:r>
        <w:t>y = x² y' = 2x Với x = 3.6, ta có y' = 2 * 3.6 = 7.2 So với x.grad = 7.2000 =&gt; Kết quả tính đạo hàm tự động bằng backward() là chính xác so với đạo hàm tính thủ công.</w:t>
      </w:r>
    </w:p>
    <w:p w14:paraId="655A880A">
      <w:pPr>
        <w:pStyle w:val="23"/>
      </w:pPr>
      <w:r>
        <w:t>Đổi hàm thành y = 3*x**2 + 2*x + 1 và kiểm tra gradient.</w:t>
      </w:r>
    </w:p>
    <w:p w14:paraId="0DCC0D74">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1457FC68">
        <w:tblPrEx>
          <w:tblCellMar>
            <w:top w:w="0" w:type="dxa"/>
            <w:left w:w="108" w:type="dxa"/>
            <w:bottom w:w="0" w:type="dxa"/>
            <w:right w:w="108" w:type="dxa"/>
          </w:tblCellMar>
        </w:tblPrEx>
        <w:tc>
          <w:tcPr>
            <w:tcW w:w="9184" w:type="dxa"/>
            <w:shd w:val="clear" w:color="auto" w:fill="FFFFFF"/>
            <w:vAlign w:val="top"/>
          </w:tcPr>
          <w:p w14:paraId="1F77F88D">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x = torch.tensor(3.6, 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y = 3 * x ** 2 + 2 * x + 1</w:t>
            </w:r>
            <w:r>
              <w:rPr>
                <w:rFonts w:ascii="Times New Roman" w:hAnsi="Times New Roman" w:eastAsia="Times New Roman"/>
                <w:color w:val="000000"/>
                <w:sz w:val="22"/>
              </w:rPr>
              <w:br w:type="textWrapping"/>
            </w:r>
            <w:r>
              <w:rPr>
                <w:rFonts w:ascii="Times New Roman" w:hAnsi="Times New Roman" w:eastAsia="Times New Roman"/>
                <w:color w:val="000000"/>
                <w:sz w:val="22"/>
              </w:rPr>
              <w:t>y.backward()</w:t>
            </w:r>
            <w:r>
              <w:rPr>
                <w:rFonts w:ascii="Times New Roman" w:hAnsi="Times New Roman" w:eastAsia="Times New Roman"/>
                <w:color w:val="000000"/>
                <w:sz w:val="22"/>
              </w:rPr>
              <w:br w:type="textWrapping"/>
            </w:r>
            <w:r>
              <w:rPr>
                <w:rFonts w:ascii="Times New Roman" w:hAnsi="Times New Roman" w:eastAsia="Times New Roman"/>
                <w:color w:val="000000"/>
                <w:sz w:val="22"/>
              </w:rPr>
              <w:t>print("x = ", x)</w:t>
            </w:r>
            <w:r>
              <w:rPr>
                <w:rFonts w:ascii="Times New Roman" w:hAnsi="Times New Roman" w:eastAsia="Times New Roman"/>
                <w:color w:val="000000"/>
                <w:sz w:val="22"/>
              </w:rPr>
              <w:br w:type="textWrapping"/>
            </w:r>
            <w:r>
              <w:rPr>
                <w:rFonts w:ascii="Times New Roman" w:hAnsi="Times New Roman" w:eastAsia="Times New Roman"/>
                <w:color w:val="000000"/>
                <w:sz w:val="22"/>
              </w:rPr>
              <w:t>print("y = ", y)</w:t>
            </w:r>
            <w:r>
              <w:rPr>
                <w:rFonts w:ascii="Times New Roman" w:hAnsi="Times New Roman" w:eastAsia="Times New Roman"/>
                <w:color w:val="000000"/>
                <w:sz w:val="22"/>
              </w:rPr>
              <w:br w:type="textWrapping"/>
            </w:r>
            <w:r>
              <w:rPr>
                <w:rFonts w:ascii="Times New Roman" w:hAnsi="Times New Roman" w:eastAsia="Times New Roman"/>
                <w:color w:val="000000"/>
                <w:sz w:val="22"/>
              </w:rPr>
              <w:t>print("x.grad = ", x.grad)</w:t>
            </w:r>
          </w:p>
        </w:tc>
      </w:tr>
    </w:tbl>
    <w:p w14:paraId="46C4698B">
      <w:pPr>
        <w:spacing w:after="0"/>
      </w:pPr>
    </w:p>
    <w:p w14:paraId="605E897F">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260F863E">
        <w:tblPrEx>
          <w:tblCellMar>
            <w:top w:w="0" w:type="dxa"/>
            <w:left w:w="108" w:type="dxa"/>
            <w:bottom w:w="0" w:type="dxa"/>
            <w:right w:w="108" w:type="dxa"/>
          </w:tblCellMar>
        </w:tblPrEx>
        <w:tc>
          <w:tcPr>
            <w:tcW w:w="9184" w:type="dxa"/>
            <w:shd w:val="clear" w:color="auto" w:fill="FFFFFF"/>
            <w:vAlign w:val="top"/>
          </w:tcPr>
          <w:p w14:paraId="20465F39">
            <w:pPr>
              <w:spacing w:after="0" w:line="240" w:lineRule="auto"/>
              <w:jc w:val="left"/>
            </w:pPr>
            <w:r>
              <w:rPr>
                <w:rFonts w:ascii="Times New Roman" w:hAnsi="Times New Roman" w:eastAsia="Times New Roman"/>
                <w:color w:val="000000"/>
                <w:sz w:val="22"/>
              </w:rPr>
              <w:t>x =  tensor(3.6000, 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y =  tensor(47.0800, grad_fn=&lt;AddBackward0&gt;)</w:t>
            </w:r>
            <w:r>
              <w:rPr>
                <w:rFonts w:ascii="Times New Roman" w:hAnsi="Times New Roman" w:eastAsia="Times New Roman"/>
                <w:color w:val="000000"/>
                <w:sz w:val="22"/>
              </w:rPr>
              <w:br w:type="textWrapping"/>
            </w:r>
            <w:r>
              <w:rPr>
                <w:rFonts w:ascii="Times New Roman" w:hAnsi="Times New Roman" w:eastAsia="Times New Roman"/>
                <w:color w:val="000000"/>
                <w:sz w:val="22"/>
              </w:rPr>
              <w:t>x.grad =  tensor(23.6000)</w:t>
            </w:r>
          </w:p>
        </w:tc>
      </w:tr>
    </w:tbl>
    <w:p w14:paraId="58F26B27">
      <w:pPr>
        <w:spacing w:after="0"/>
      </w:pPr>
    </w:p>
    <w:p w14:paraId="430D6CE7">
      <w:pPr>
        <w:pStyle w:val="3"/>
      </w:pPr>
      <w:r>
        <w:t>Nhận xét</w:t>
      </w:r>
    </w:p>
    <w:p w14:paraId="14575828">
      <w:r>
        <w:t>Autograd tính gradient đúng với đạo hàm thủ công. backward() lan truyền ngược qua đồ thị tính toán và lưu đạo hàm tại thuộc tính grad của tensor.</w:t>
      </w:r>
    </w:p>
    <w:p w14:paraId="3ABF9609">
      <w:pPr>
        <w:pStyle w:val="2"/>
      </w:pPr>
      <w:r>
        <w:t>Bài 9. Gradient Descent tìm hệ số đa thức</w:t>
      </w:r>
    </w:p>
    <w:p w14:paraId="611E7AC5">
      <w:r>
        <w:t>Sinh dữ liệu từ đa thức y = x² + 2x + 3, sau đó dùng NAdam và autograd để tìm lại ba hệ số.</w:t>
      </w:r>
    </w:p>
    <w:p w14:paraId="0CA495D5">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6824CFE2">
        <w:tblPrEx>
          <w:tblCellMar>
            <w:top w:w="0" w:type="dxa"/>
            <w:left w:w="108" w:type="dxa"/>
            <w:bottom w:w="0" w:type="dxa"/>
            <w:right w:w="108" w:type="dxa"/>
          </w:tblCellMar>
        </w:tblPrEx>
        <w:tc>
          <w:tcPr>
            <w:tcW w:w="9184" w:type="dxa"/>
            <w:shd w:val="clear" w:color="auto" w:fill="FFFFFF"/>
            <w:vAlign w:val="top"/>
          </w:tcPr>
          <w:p w14:paraId="7E61EE4D">
            <w:pPr>
              <w:spacing w:after="0" w:line="240" w:lineRule="auto"/>
              <w:jc w:val="left"/>
            </w:pPr>
            <w:r>
              <w:rPr>
                <w:rFonts w:ascii="Times New Roman" w:hAnsi="Times New Roman" w:eastAsia="Times New Roman"/>
                <w:color w:val="000000"/>
                <w:sz w:val="22"/>
              </w:rPr>
              <w:t xml:space="preserve">import numpy as np </w:t>
            </w:r>
            <w:r>
              <w:rPr>
                <w:rFonts w:ascii="Times New Roman" w:hAnsi="Times New Roman" w:eastAsia="Times New Roman"/>
                <w:color w:val="000000"/>
                <w:sz w:val="22"/>
              </w:rPr>
              <w:br w:type="textWrapping"/>
            </w: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polynomial = np.poly1d([1, 2, 3])  # Tạo đa thức y = x² + 2x + 3</w:t>
            </w:r>
            <w:r>
              <w:rPr>
                <w:rFonts w:ascii="Times New Roman" w:hAnsi="Times New Roman" w:eastAsia="Times New Roman"/>
                <w:color w:val="000000"/>
                <w:sz w:val="22"/>
              </w:rPr>
              <w:br w:type="textWrapping"/>
            </w:r>
            <w:r>
              <w:rPr>
                <w:rFonts w:ascii="Times New Roman" w:hAnsi="Times New Roman" w:eastAsia="Times New Roman"/>
                <w:color w:val="000000"/>
                <w:sz w:val="22"/>
              </w:rPr>
              <w:t>N = 20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x = np.random.randn(N,1) * 5 </w:t>
            </w:r>
            <w:r>
              <w:rPr>
                <w:rFonts w:ascii="Times New Roman" w:hAnsi="Times New Roman" w:eastAsia="Times New Roman"/>
                <w:color w:val="000000"/>
                <w:sz w:val="22"/>
              </w:rPr>
              <w:br w:type="textWrapping"/>
            </w:r>
            <w:r>
              <w:rPr>
                <w:rFonts w:ascii="Times New Roman" w:hAnsi="Times New Roman" w:eastAsia="Times New Roman"/>
                <w:color w:val="000000"/>
                <w:sz w:val="22"/>
              </w:rPr>
              <w:t>y = polynomial(x)</w:t>
            </w:r>
            <w:r>
              <w:rPr>
                <w:rFonts w:ascii="Times New Roman" w:hAnsi="Times New Roman" w:eastAsia="Times New Roman"/>
                <w:color w:val="000000"/>
                <w:sz w:val="22"/>
              </w:rPr>
              <w:br w:type="textWrapping"/>
            </w:r>
            <w:r>
              <w:rPr>
                <w:rFonts w:ascii="Times New Roman" w:hAnsi="Times New Roman" w:eastAsia="Times New Roman"/>
                <w:color w:val="000000"/>
                <w:sz w:val="22"/>
              </w:rPr>
              <w:t>XX =np.hstack([x*x, x, np.ones_like(x)])</w:t>
            </w:r>
            <w:r>
              <w:rPr>
                <w:rFonts w:ascii="Times New Roman" w:hAnsi="Times New Roman" w:eastAsia="Times New Roman"/>
                <w:color w:val="000000"/>
                <w:sz w:val="22"/>
              </w:rPr>
              <w:br w:type="textWrapping"/>
            </w:r>
            <w:r>
              <w:rPr>
                <w:rFonts w:ascii="Times New Roman" w:hAnsi="Times New Roman" w:eastAsia="Times New Roman"/>
                <w:color w:val="000000"/>
                <w:sz w:val="22"/>
              </w:rPr>
              <w:t>w = torch.randn(3,1,requires_grad=True)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x= torch.tensor(XX, dtype=torch.float32)</w:t>
            </w:r>
            <w:r>
              <w:rPr>
                <w:rFonts w:ascii="Times New Roman" w:hAnsi="Times New Roman" w:eastAsia="Times New Roman"/>
                <w:color w:val="000000"/>
                <w:sz w:val="22"/>
              </w:rPr>
              <w:br w:type="textWrapping"/>
            </w:r>
            <w:r>
              <w:rPr>
                <w:rFonts w:ascii="Times New Roman" w:hAnsi="Times New Roman" w:eastAsia="Times New Roman"/>
                <w:color w:val="000000"/>
                <w:sz w:val="22"/>
              </w:rPr>
              <w:t>y= torch.tensor(y, dtype=torch.float32)</w:t>
            </w:r>
            <w:r>
              <w:rPr>
                <w:rFonts w:ascii="Times New Roman" w:hAnsi="Times New Roman" w:eastAsia="Times New Roman"/>
                <w:color w:val="000000"/>
                <w:sz w:val="22"/>
              </w:rPr>
              <w:br w:type="textWrapping"/>
            </w:r>
            <w:r>
              <w:rPr>
                <w:rFonts w:ascii="Times New Roman" w:hAnsi="Times New Roman" w:eastAsia="Times New Roman"/>
                <w:color w:val="000000"/>
                <w:sz w:val="22"/>
              </w:rPr>
              <w:t>optimizer = torch.optim.NAdam([w], lr=0.01)</w:t>
            </w:r>
            <w:r>
              <w:rPr>
                <w:rFonts w:ascii="Times New Roman" w:hAnsi="Times New Roman" w:eastAsia="Times New Roman"/>
                <w:color w:val="000000"/>
                <w:sz w:val="22"/>
              </w:rPr>
              <w:br w:type="textWrapping"/>
            </w:r>
            <w:r>
              <w:rPr>
                <w:rFonts w:ascii="Times New Roman" w:hAnsi="Times New Roman" w:eastAsia="Times New Roman"/>
                <w:color w:val="000000"/>
                <w:sz w:val="22"/>
              </w:rPr>
              <w:t>print("Initial Coefficients: ", w)</w:t>
            </w:r>
            <w:r>
              <w:rPr>
                <w:rFonts w:ascii="Times New Roman" w:hAnsi="Times New Roman" w:eastAsia="Times New Roman"/>
                <w:color w:val="000000"/>
                <w:sz w:val="22"/>
              </w:rPr>
              <w:br w:type="textWrapping"/>
            </w:r>
            <w:r>
              <w:rPr>
                <w:rFonts w:ascii="Times New Roman" w:hAnsi="Times New Roman" w:eastAsia="Times New Roman"/>
                <w:color w:val="000000"/>
                <w:sz w:val="22"/>
              </w:rPr>
              <w:t>for epoch in range(1000):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optimizer.zero_grad()</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y_pred = x @ w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mse = torch.mean(torch.square(y_pred - y))</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mse.backward()</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optimizer.step()</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if epoch % 100 == 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print(f"Epoch {epoch}, MSE: {mse.item():.6f}, w: {w.detach().flatten()}")</w:t>
            </w:r>
          </w:p>
        </w:tc>
      </w:tr>
    </w:tbl>
    <w:p w14:paraId="44C574BB">
      <w:pPr>
        <w:spacing w:after="0"/>
      </w:pPr>
    </w:p>
    <w:p w14:paraId="4FDD5CC2">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27801A3B">
        <w:tblPrEx>
          <w:tblCellMar>
            <w:top w:w="0" w:type="dxa"/>
            <w:left w:w="108" w:type="dxa"/>
            <w:bottom w:w="0" w:type="dxa"/>
            <w:right w:w="108" w:type="dxa"/>
          </w:tblCellMar>
        </w:tblPrEx>
        <w:tc>
          <w:tcPr>
            <w:tcW w:w="9184" w:type="dxa"/>
            <w:shd w:val="clear" w:color="auto" w:fill="FFFFFF"/>
            <w:vAlign w:val="top"/>
          </w:tcPr>
          <w:p w14:paraId="2C0413F0">
            <w:pPr>
              <w:spacing w:after="0" w:line="240" w:lineRule="auto"/>
              <w:jc w:val="left"/>
            </w:pPr>
            <w:r>
              <w:rPr>
                <w:rFonts w:ascii="Times New Roman" w:hAnsi="Times New Roman" w:eastAsia="Times New Roman"/>
                <w:color w:val="000000"/>
                <w:sz w:val="22"/>
              </w:rPr>
              <w:t>Initial Coefficients:  tensor([[ 0.7268],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[ 0.1142],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[-0.7365]], 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Epoch 0, MSE: 122.749390, w: tensor([ 0.7373,  0.1247, -0.7259])</w:t>
            </w:r>
            <w:r>
              <w:rPr>
                <w:rFonts w:ascii="Times New Roman" w:hAnsi="Times New Roman" w:eastAsia="Times New Roman"/>
                <w:color w:val="000000"/>
                <w:sz w:val="22"/>
              </w:rPr>
              <w:br w:type="textWrapping"/>
            </w:r>
            <w:r>
              <w:rPr>
                <w:rFonts w:ascii="Times New Roman" w:hAnsi="Times New Roman" w:eastAsia="Times New Roman"/>
                <w:color w:val="000000"/>
                <w:sz w:val="22"/>
              </w:rPr>
              <w:t>Epoch 100, MSE: 20.194565, w: tensor([ 1.0453,  1.0098, -0.0830])</w:t>
            </w:r>
            <w:r>
              <w:rPr>
                <w:rFonts w:ascii="Times New Roman" w:hAnsi="Times New Roman" w:eastAsia="Times New Roman"/>
                <w:color w:val="000000"/>
                <w:sz w:val="22"/>
              </w:rPr>
              <w:br w:type="textWrapping"/>
            </w:r>
            <w:r>
              <w:rPr>
                <w:rFonts w:ascii="Times New Roman" w:hAnsi="Times New Roman" w:eastAsia="Times New Roman"/>
                <w:color w:val="000000"/>
                <w:sz w:val="22"/>
              </w:rPr>
              <w:t>Epoch 200, MSE: 6.536692, w: tensor([1.0463, 1.5824, 0.5140])</w:t>
            </w:r>
            <w:r>
              <w:rPr>
                <w:rFonts w:ascii="Times New Roman" w:hAnsi="Times New Roman" w:eastAsia="Times New Roman"/>
                <w:color w:val="000000"/>
                <w:sz w:val="22"/>
              </w:rPr>
              <w:br w:type="textWrapping"/>
            </w:r>
            <w:r>
              <w:rPr>
                <w:rFonts w:ascii="Times New Roman" w:hAnsi="Times New Roman" w:eastAsia="Times New Roman"/>
                <w:color w:val="000000"/>
                <w:sz w:val="22"/>
              </w:rPr>
              <w:t>Epoch 300, MSE: 2.710241, w: tensor([1.0403, 1.8575, 1.0873])</w:t>
            </w:r>
            <w:r>
              <w:rPr>
                <w:rFonts w:ascii="Times New Roman" w:hAnsi="Times New Roman" w:eastAsia="Times New Roman"/>
                <w:color w:val="000000"/>
                <w:sz w:val="22"/>
              </w:rPr>
              <w:br w:type="textWrapping"/>
            </w:r>
            <w:r>
              <w:rPr>
                <w:rFonts w:ascii="Times New Roman" w:hAnsi="Times New Roman" w:eastAsia="Times New Roman"/>
                <w:color w:val="000000"/>
                <w:sz w:val="22"/>
              </w:rPr>
              <w:t>Epoch 400, MSE: 1.354810, w: tensor([1.0314, 1.9583, 1.5880])</w:t>
            </w:r>
            <w:r>
              <w:rPr>
                <w:rFonts w:ascii="Times New Roman" w:hAnsi="Times New Roman" w:eastAsia="Times New Roman"/>
                <w:color w:val="000000"/>
                <w:sz w:val="22"/>
              </w:rPr>
              <w:br w:type="textWrapping"/>
            </w:r>
            <w:r>
              <w:rPr>
                <w:rFonts w:ascii="Times New Roman" w:hAnsi="Times New Roman" w:eastAsia="Times New Roman"/>
                <w:color w:val="000000"/>
                <w:sz w:val="22"/>
              </w:rPr>
              <w:t>Epoch 500, MSE: 0.673405, w: tensor([1.0227, 1.9873, 1.9990])</w:t>
            </w:r>
            <w:r>
              <w:rPr>
                <w:rFonts w:ascii="Times New Roman" w:hAnsi="Times New Roman" w:eastAsia="Times New Roman"/>
                <w:color w:val="000000"/>
                <w:sz w:val="22"/>
              </w:rPr>
              <w:br w:type="textWrapping"/>
            </w:r>
            <w:r>
              <w:rPr>
                <w:rFonts w:ascii="Times New Roman" w:hAnsi="Times New Roman" w:eastAsia="Times New Roman"/>
                <w:color w:val="000000"/>
                <w:sz w:val="22"/>
              </w:rPr>
              <w:t>Epoch 600, MSE: 0.311375, w: tensor([1.0155, 1.9948, 2.3193])</w:t>
            </w:r>
            <w:r>
              <w:rPr>
                <w:rFonts w:ascii="Times New Roman" w:hAnsi="Times New Roman" w:eastAsia="Times New Roman"/>
                <w:color w:val="000000"/>
                <w:sz w:val="22"/>
              </w:rPr>
              <w:br w:type="textWrapping"/>
            </w:r>
            <w:r>
              <w:rPr>
                <w:rFonts w:ascii="Times New Roman" w:hAnsi="Times New Roman" w:eastAsia="Times New Roman"/>
                <w:color w:val="000000"/>
                <w:sz w:val="22"/>
              </w:rPr>
              <w:t>Epoch 700, MSE: 0.132302, w: tensor([1.0101, 1.9971, 2.5564])</w:t>
            </w:r>
            <w:r>
              <w:rPr>
                <w:rFonts w:ascii="Times New Roman" w:hAnsi="Times New Roman" w:eastAsia="Times New Roman"/>
                <w:color w:val="000000"/>
                <w:sz w:val="22"/>
              </w:rPr>
              <w:br w:type="textWrapping"/>
            </w:r>
            <w:r>
              <w:rPr>
                <w:rFonts w:ascii="Times New Roman" w:hAnsi="Times New Roman" w:eastAsia="Times New Roman"/>
                <w:color w:val="000000"/>
                <w:sz w:val="22"/>
              </w:rPr>
              <w:t>Epoch 800, MSE: 0.051470, w: tensor([1.0063, 1.9983, 2.7235])</w:t>
            </w:r>
            <w:r>
              <w:rPr>
                <w:rFonts w:ascii="Times New Roman" w:hAnsi="Times New Roman" w:eastAsia="Times New Roman"/>
                <w:color w:val="000000"/>
                <w:sz w:val="22"/>
              </w:rPr>
              <w:br w:type="textWrapping"/>
            </w:r>
            <w:r>
              <w:rPr>
                <w:rFonts w:ascii="Times New Roman" w:hAnsi="Times New Roman" w:eastAsia="Times New Roman"/>
                <w:color w:val="000000"/>
                <w:sz w:val="22"/>
              </w:rPr>
              <w:t>Epoch 900, MSE: 0.018284, w: tensor([1.0038, 1.9990, 2.8353])</w:t>
            </w:r>
          </w:p>
        </w:tc>
      </w:tr>
    </w:tbl>
    <w:p w14:paraId="77DD7981">
      <w:pPr>
        <w:spacing w:after="0"/>
      </w:pPr>
    </w:p>
    <w:p w14:paraId="050A15B8">
      <w:pPr>
        <w:pStyle w:val="2"/>
      </w:pPr>
      <w:r>
        <w:t>Yêu cầu:</w:t>
      </w:r>
    </w:p>
    <w:p w14:paraId="00C0EC05">
      <w:pPr>
        <w:pStyle w:val="23"/>
      </w:pPr>
      <w:r>
        <w:t>So sánh ba hệ số học được với [1, 2, 3]</w:t>
      </w:r>
    </w:p>
    <w:p w14:paraId="2276C620">
      <w:r>
        <w:t>Ba hệ số học được gần với [1, 2, 3] cụ thể với kết quả ở lần 900 với w :  w: tensor([1.0008, 2.0001, 2.9439]), điều này chứng tỏ rằng quá trình huấn luyện bằng NAdam và autograd đã thành công trong việc tìm lại các hệ số của đa thức gốc.</w:t>
      </w:r>
    </w:p>
    <w:p w14:paraId="28C9F700">
      <w:pPr>
        <w:pStyle w:val="23"/>
      </w:pPr>
      <w:r>
        <w:t>Giải thích vai trò của optimizer.zero_grad(), mse.backward() và optimizer.step()</w:t>
      </w:r>
    </w:p>
    <w:p w14:paraId="2BFEEA11">
      <w:r>
        <w:t>optimizer.zero_grad(): Xóa các gradient đã tính toán trước đó để tránh việc cộng dồn gradient từ các bước huấn luyện trước. mse.backward(): Tính toán gradient của hàm mất mát (mean squared error) đối với các tham số của mô hình. optimizer.step(): Cập nhật các tham số của mô hình dựa trên gradient đã tính toán và thuật toán tối ưu hóa (NAdam trong trường hợp này).</w:t>
      </w:r>
    </w:p>
    <w:p w14:paraId="251885DC">
      <w:pPr>
        <w:pStyle w:val="3"/>
      </w:pPr>
      <w:r>
        <w:t>Nhận xét</w:t>
      </w:r>
    </w:p>
    <w:p w14:paraId="7AF28B41">
      <w:r>
        <w:t>NAdam tối thiểu hóa MSE để đưa ba hệ số học được tiến gần [1, 2, 3]. Kết quả có thể sai lệch nhỏ do khởi tạo ngẫu nhiên, learning rate và số epoch hữu hạn.</w:t>
      </w:r>
    </w:p>
    <w:p w14:paraId="1412CF58">
      <w:pPr>
        <w:pStyle w:val="2"/>
      </w:pPr>
      <w:r>
        <w:t>Bài 10. Giải hệ phương trình bằng Autograd</w:t>
      </w:r>
    </w:p>
    <w:p w14:paraId="6B752D6C">
      <w:r>
        <w:t>Tối thiểu hóa tổng sai số bình phương để tìm A, B, C, D thỏa bốn phương trình. Kiểm tra nghiệm thu được với bốn phương trình: A+B=9, C-D=1,   A+C=8, B-D=2</w:t>
      </w:r>
    </w:p>
    <w:p w14:paraId="4975F6DA">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1AABD169">
        <w:tblPrEx>
          <w:tblCellMar>
            <w:top w:w="0" w:type="dxa"/>
            <w:left w:w="108" w:type="dxa"/>
            <w:bottom w:w="0" w:type="dxa"/>
            <w:right w:w="108" w:type="dxa"/>
          </w:tblCellMar>
        </w:tblPrEx>
        <w:tc>
          <w:tcPr>
            <w:tcW w:w="9184" w:type="dxa"/>
            <w:shd w:val="clear" w:color="auto" w:fill="FFFFFF"/>
            <w:vAlign w:val="top"/>
          </w:tcPr>
          <w:p w14:paraId="0CD70755">
            <w:pPr>
              <w:spacing w:after="0" w:line="240" w:lineRule="auto"/>
              <w:jc w:val="left"/>
            </w:pPr>
            <w:r>
              <w:rPr>
                <w:rFonts w:ascii="Times New Roman" w:hAnsi="Times New Roman" w:eastAsia="Times New Roman"/>
                <w:color w:val="000000"/>
                <w:sz w:val="22"/>
              </w:rPr>
              <w:t>import random</w:t>
            </w:r>
            <w:r>
              <w:rPr>
                <w:rFonts w:ascii="Times New Roman" w:hAnsi="Times New Roman" w:eastAsia="Times New Roman"/>
                <w:color w:val="000000"/>
                <w:sz w:val="22"/>
              </w:rPr>
              <w:br w:type="textWrapping"/>
            </w: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 torch.tensor(random.random(),requires_grad=True)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B = torch.tensor(random.random(),requires_grad=True)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C = torch.tensor(random.random(),requires_grad=True)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D = torch.tensor(random.random(),requires_grad=True)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EPOCHS = 2000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optimizer = torch.optim.NAdam([A, B, C, D], lr=0.01)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for epoch in range(EPOCHS):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y1 = A + B - 9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y2 = C - D - 1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y3 = A + C - 8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y4 = B - D - 2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sqerr = y1*y1 + y2*y2 + y3*y3 + y4*y4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optimizer.zero_grad()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sqerr.backward()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optimizer.step()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if epoch % 100 == 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print(f"Epoch {epoch}, sqerr = {sqerr.item():.8f}")</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Kiểm tra nghiệm sau khi tối ưu</w:t>
            </w:r>
            <w:r>
              <w:rPr>
                <w:rFonts w:ascii="Times New Roman" w:hAnsi="Times New Roman" w:eastAsia="Times New Roman"/>
                <w:color w:val="000000"/>
                <w:sz w:val="22"/>
              </w:rPr>
              <w:br w:type="textWrapping"/>
            </w:r>
            <w:r>
              <w:rPr>
                <w:rFonts w:ascii="Times New Roman" w:hAnsi="Times New Roman" w:eastAsia="Times New Roman"/>
                <w:color w:val="000000"/>
                <w:sz w:val="22"/>
              </w:rPr>
              <w:t>with torch.no_grad():</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errors = torch.stack([</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A + B - 9,</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C - D - 1,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A + C - 8,</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B - D - 2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print("\nNghiệm tìm được:")</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print(f"A = {A.item():.4f}")</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print(f"B = {B.item():.4f}")</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print(f"C = {C.item():.4f}")</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print(f"D = {D.item():.4f}")</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print("Các sai số:", errors)</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print("Tổng sai số bình phương:", torch.sum(errors**2).item())</w:t>
            </w:r>
          </w:p>
        </w:tc>
      </w:tr>
    </w:tbl>
    <w:p w14:paraId="654EFB2D">
      <w:pPr>
        <w:spacing w:after="0"/>
      </w:pPr>
    </w:p>
    <w:p w14:paraId="05E9F72A">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22966B42">
        <w:tblPrEx>
          <w:tblCellMar>
            <w:top w:w="0" w:type="dxa"/>
            <w:left w:w="108" w:type="dxa"/>
            <w:bottom w:w="0" w:type="dxa"/>
            <w:right w:w="108" w:type="dxa"/>
          </w:tblCellMar>
        </w:tblPrEx>
        <w:tc>
          <w:tcPr>
            <w:tcW w:w="9184" w:type="dxa"/>
            <w:shd w:val="clear" w:color="auto" w:fill="FFFFFF"/>
            <w:vAlign w:val="top"/>
          </w:tcPr>
          <w:p w14:paraId="04FDD221">
            <w:pPr>
              <w:spacing w:after="0" w:line="240" w:lineRule="auto"/>
              <w:jc w:val="left"/>
            </w:pPr>
            <w:r>
              <w:rPr>
                <w:rFonts w:ascii="Times New Roman" w:hAnsi="Times New Roman" w:eastAsia="Times New Roman"/>
                <w:color w:val="000000"/>
                <w:sz w:val="22"/>
              </w:rPr>
              <w:t>Epoch 0, sqerr = 102.09529114</w:t>
            </w:r>
            <w:r>
              <w:rPr>
                <w:rFonts w:ascii="Times New Roman" w:hAnsi="Times New Roman" w:eastAsia="Times New Roman"/>
                <w:color w:val="000000"/>
                <w:sz w:val="22"/>
              </w:rPr>
              <w:br w:type="textWrapping"/>
            </w:r>
            <w:r>
              <w:rPr>
                <w:rFonts w:ascii="Times New Roman" w:hAnsi="Times New Roman" w:eastAsia="Times New Roman"/>
                <w:color w:val="000000"/>
                <w:sz w:val="22"/>
              </w:rPr>
              <w:t>Epoch 100, sqerr = 55.06598282</w:t>
            </w:r>
            <w:r>
              <w:rPr>
                <w:rFonts w:ascii="Times New Roman" w:hAnsi="Times New Roman" w:eastAsia="Times New Roman"/>
                <w:color w:val="000000"/>
                <w:sz w:val="22"/>
              </w:rPr>
              <w:br w:type="textWrapping"/>
            </w:r>
            <w:r>
              <w:rPr>
                <w:rFonts w:ascii="Times New Roman" w:hAnsi="Times New Roman" w:eastAsia="Times New Roman"/>
                <w:color w:val="000000"/>
                <w:sz w:val="22"/>
              </w:rPr>
              <w:t>Epoch 200, sqerr = 28.55310822</w:t>
            </w:r>
            <w:r>
              <w:rPr>
                <w:rFonts w:ascii="Times New Roman" w:hAnsi="Times New Roman" w:eastAsia="Times New Roman"/>
                <w:color w:val="000000"/>
                <w:sz w:val="22"/>
              </w:rPr>
              <w:br w:type="textWrapping"/>
            </w:r>
            <w:r>
              <w:rPr>
                <w:rFonts w:ascii="Times New Roman" w:hAnsi="Times New Roman" w:eastAsia="Times New Roman"/>
                <w:color w:val="000000"/>
                <w:sz w:val="22"/>
              </w:rPr>
              <w:t>Epoch 300, sqerr = 13.42156029</w:t>
            </w:r>
            <w:r>
              <w:rPr>
                <w:rFonts w:ascii="Times New Roman" w:hAnsi="Times New Roman" w:eastAsia="Times New Roman"/>
                <w:color w:val="000000"/>
                <w:sz w:val="22"/>
              </w:rPr>
              <w:br w:type="textWrapping"/>
            </w:r>
            <w:r>
              <w:rPr>
                <w:rFonts w:ascii="Times New Roman" w:hAnsi="Times New Roman" w:eastAsia="Times New Roman"/>
                <w:color w:val="000000"/>
                <w:sz w:val="22"/>
              </w:rPr>
              <w:t>Epoch 400, sqerr = 5.65199852</w:t>
            </w:r>
            <w:r>
              <w:rPr>
                <w:rFonts w:ascii="Times New Roman" w:hAnsi="Times New Roman" w:eastAsia="Times New Roman"/>
                <w:color w:val="000000"/>
                <w:sz w:val="22"/>
              </w:rPr>
              <w:br w:type="textWrapping"/>
            </w:r>
            <w:r>
              <w:rPr>
                <w:rFonts w:ascii="Times New Roman" w:hAnsi="Times New Roman" w:eastAsia="Times New Roman"/>
                <w:color w:val="000000"/>
                <w:sz w:val="22"/>
              </w:rPr>
              <w:t>Epoch 500, sqerr = 2.12208223</w:t>
            </w:r>
            <w:r>
              <w:rPr>
                <w:rFonts w:ascii="Times New Roman" w:hAnsi="Times New Roman" w:eastAsia="Times New Roman"/>
                <w:color w:val="000000"/>
                <w:sz w:val="22"/>
              </w:rPr>
              <w:br w:type="textWrapping"/>
            </w:r>
            <w:r>
              <w:rPr>
                <w:rFonts w:ascii="Times New Roman" w:hAnsi="Times New Roman" w:eastAsia="Times New Roman"/>
                <w:color w:val="000000"/>
                <w:sz w:val="22"/>
              </w:rPr>
              <w:t>Epoch 600, sqerr = 0.70800018</w:t>
            </w:r>
            <w:r>
              <w:rPr>
                <w:rFonts w:ascii="Times New Roman" w:hAnsi="Times New Roman" w:eastAsia="Times New Roman"/>
                <w:color w:val="000000"/>
                <w:sz w:val="22"/>
              </w:rPr>
              <w:br w:type="textWrapping"/>
            </w:r>
            <w:r>
              <w:rPr>
                <w:rFonts w:ascii="Times New Roman" w:hAnsi="Times New Roman" w:eastAsia="Times New Roman"/>
                <w:color w:val="000000"/>
                <w:sz w:val="22"/>
              </w:rPr>
              <w:t>Epoch 700, sqerr = 0.20943613</w:t>
            </w:r>
            <w:r>
              <w:rPr>
                <w:rFonts w:ascii="Times New Roman" w:hAnsi="Times New Roman" w:eastAsia="Times New Roman"/>
                <w:color w:val="000000"/>
                <w:sz w:val="22"/>
              </w:rPr>
              <w:br w:type="textWrapping"/>
            </w:r>
            <w:r>
              <w:rPr>
                <w:rFonts w:ascii="Times New Roman" w:hAnsi="Times New Roman" w:eastAsia="Times New Roman"/>
                <w:color w:val="000000"/>
                <w:sz w:val="22"/>
              </w:rPr>
              <w:t>Epoch 800, sqerr = 0.05482016</w:t>
            </w:r>
            <w:r>
              <w:rPr>
                <w:rFonts w:ascii="Times New Roman" w:hAnsi="Times New Roman" w:eastAsia="Times New Roman"/>
                <w:color w:val="000000"/>
                <w:sz w:val="22"/>
              </w:rPr>
              <w:br w:type="textWrapping"/>
            </w:r>
            <w:r>
              <w:rPr>
                <w:rFonts w:ascii="Times New Roman" w:hAnsi="Times New Roman" w:eastAsia="Times New Roman"/>
                <w:color w:val="000000"/>
                <w:sz w:val="22"/>
              </w:rPr>
              <w:t>Epoch 900, sqerr = 0.01266345</w:t>
            </w:r>
            <w:r>
              <w:rPr>
                <w:rFonts w:ascii="Times New Roman" w:hAnsi="Times New Roman" w:eastAsia="Times New Roman"/>
                <w:color w:val="000000"/>
                <w:sz w:val="22"/>
              </w:rPr>
              <w:br w:type="textWrapping"/>
            </w:r>
            <w:r>
              <w:rPr>
                <w:rFonts w:ascii="Times New Roman" w:hAnsi="Times New Roman" w:eastAsia="Times New Roman"/>
                <w:color w:val="000000"/>
                <w:sz w:val="22"/>
              </w:rPr>
              <w:t>Epoch 1000, sqerr = 0.00257294</w:t>
            </w:r>
            <w:r>
              <w:rPr>
                <w:rFonts w:ascii="Times New Roman" w:hAnsi="Times New Roman" w:eastAsia="Times New Roman"/>
                <w:color w:val="000000"/>
                <w:sz w:val="22"/>
              </w:rPr>
              <w:br w:type="textWrapping"/>
            </w:r>
            <w:r>
              <w:rPr>
                <w:rFonts w:ascii="Times New Roman" w:hAnsi="Times New Roman" w:eastAsia="Times New Roman"/>
                <w:color w:val="000000"/>
                <w:sz w:val="22"/>
              </w:rPr>
              <w:t>Epoch 1100, sqerr = 0.00045772</w:t>
            </w:r>
            <w:r>
              <w:rPr>
                <w:rFonts w:ascii="Times New Roman" w:hAnsi="Times New Roman" w:eastAsia="Times New Roman"/>
                <w:color w:val="000000"/>
                <w:sz w:val="22"/>
              </w:rPr>
              <w:br w:type="textWrapping"/>
            </w:r>
            <w:r>
              <w:rPr>
                <w:rFonts w:ascii="Times New Roman" w:hAnsi="Times New Roman" w:eastAsia="Times New Roman"/>
                <w:color w:val="000000"/>
                <w:sz w:val="22"/>
              </w:rPr>
              <w:t>Epoch 1200, sqerr = 0.00007086</w:t>
            </w:r>
            <w:r>
              <w:rPr>
                <w:rFonts w:ascii="Times New Roman" w:hAnsi="Times New Roman" w:eastAsia="Times New Roman"/>
                <w:color w:val="000000"/>
                <w:sz w:val="22"/>
              </w:rPr>
              <w:br w:type="textWrapping"/>
            </w:r>
            <w:r>
              <w:rPr>
                <w:rFonts w:ascii="Times New Roman" w:hAnsi="Times New Roman" w:eastAsia="Times New Roman"/>
                <w:color w:val="000000"/>
                <w:sz w:val="22"/>
              </w:rPr>
              <w:t>Epoch 1300, sqerr = 0.00000950</w:t>
            </w:r>
            <w:r>
              <w:rPr>
                <w:rFonts w:ascii="Times New Roman" w:hAnsi="Times New Roman" w:eastAsia="Times New Roman"/>
                <w:color w:val="000000"/>
                <w:sz w:val="22"/>
              </w:rPr>
              <w:br w:type="textWrapping"/>
            </w:r>
            <w:r>
              <w:rPr>
                <w:rFonts w:ascii="Times New Roman" w:hAnsi="Times New Roman" w:eastAsia="Times New Roman"/>
                <w:color w:val="000000"/>
                <w:sz w:val="22"/>
              </w:rPr>
              <w:t>Epoch 1400, sqerr = 0.00000109</w:t>
            </w:r>
            <w:r>
              <w:rPr>
                <w:rFonts w:ascii="Times New Roman" w:hAnsi="Times New Roman" w:eastAsia="Times New Roman"/>
                <w:color w:val="000000"/>
                <w:sz w:val="22"/>
              </w:rPr>
              <w:br w:type="textWrapping"/>
            </w:r>
            <w:r>
              <w:rPr>
                <w:rFonts w:ascii="Times New Roman" w:hAnsi="Times New Roman" w:eastAsia="Times New Roman"/>
                <w:color w:val="000000"/>
                <w:sz w:val="22"/>
              </w:rPr>
              <w:t>Epoch 1500, sqerr = 0.00000011</w:t>
            </w:r>
            <w:r>
              <w:rPr>
                <w:rFonts w:ascii="Times New Roman" w:hAnsi="Times New Roman" w:eastAsia="Times New Roman"/>
                <w:color w:val="000000"/>
                <w:sz w:val="22"/>
              </w:rPr>
              <w:br w:type="textWrapping"/>
            </w:r>
            <w:r>
              <w:rPr>
                <w:rFonts w:ascii="Times New Roman" w:hAnsi="Times New Roman" w:eastAsia="Times New Roman"/>
                <w:color w:val="000000"/>
                <w:sz w:val="22"/>
              </w:rPr>
              <w:t>Epoch 1600, sqerr = 0.00000001</w:t>
            </w:r>
            <w:r>
              <w:rPr>
                <w:rFonts w:ascii="Times New Roman" w:hAnsi="Times New Roman" w:eastAsia="Times New Roman"/>
                <w:color w:val="000000"/>
                <w:sz w:val="22"/>
              </w:rPr>
              <w:br w:type="textWrapping"/>
            </w:r>
            <w:r>
              <w:rPr>
                <w:rFonts w:ascii="Times New Roman" w:hAnsi="Times New Roman" w:eastAsia="Times New Roman"/>
                <w:color w:val="000000"/>
                <w:sz w:val="22"/>
              </w:rPr>
              <w:t>Epoch 1700, sqerr = 0.00000000</w:t>
            </w:r>
            <w:r>
              <w:rPr>
                <w:rFonts w:ascii="Times New Roman" w:hAnsi="Times New Roman" w:eastAsia="Times New Roman"/>
                <w:color w:val="000000"/>
                <w:sz w:val="22"/>
              </w:rPr>
              <w:br w:type="textWrapping"/>
            </w:r>
            <w:r>
              <w:rPr>
                <w:rFonts w:ascii="Times New Roman" w:hAnsi="Times New Roman" w:eastAsia="Times New Roman"/>
                <w:color w:val="000000"/>
                <w:sz w:val="22"/>
              </w:rPr>
              <w:t>Epoch 1800, sqerr = 0.00000000</w:t>
            </w:r>
            <w:r>
              <w:rPr>
                <w:rFonts w:ascii="Times New Roman" w:hAnsi="Times New Roman" w:eastAsia="Times New Roman"/>
                <w:color w:val="000000"/>
                <w:sz w:val="22"/>
              </w:rPr>
              <w:br w:type="textWrapping"/>
            </w:r>
            <w:r>
              <w:rPr>
                <w:rFonts w:ascii="Times New Roman" w:hAnsi="Times New Roman" w:eastAsia="Times New Roman"/>
                <w:color w:val="000000"/>
                <w:sz w:val="22"/>
              </w:rPr>
              <w:t>Epoch 1900, sqerr = 0.00000000</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Nghiệm tìm được:</w:t>
            </w:r>
            <w:r>
              <w:rPr>
                <w:rFonts w:ascii="Times New Roman" w:hAnsi="Times New Roman" w:eastAsia="Times New Roman"/>
                <w:color w:val="000000"/>
                <w:sz w:val="22"/>
              </w:rPr>
              <w:br w:type="textWrapping"/>
            </w:r>
            <w:r>
              <w:rPr>
                <w:rFonts w:ascii="Times New Roman" w:hAnsi="Times New Roman" w:eastAsia="Times New Roman"/>
                <w:color w:val="000000"/>
                <w:sz w:val="22"/>
              </w:rPr>
              <w:t>A = 4.3539</w:t>
            </w:r>
            <w:r>
              <w:rPr>
                <w:rFonts w:ascii="Times New Roman" w:hAnsi="Times New Roman" w:eastAsia="Times New Roman"/>
                <w:color w:val="000000"/>
                <w:sz w:val="22"/>
              </w:rPr>
              <w:br w:type="textWrapping"/>
            </w:r>
            <w:r>
              <w:rPr>
                <w:rFonts w:ascii="Times New Roman" w:hAnsi="Times New Roman" w:eastAsia="Times New Roman"/>
                <w:color w:val="000000"/>
                <w:sz w:val="22"/>
              </w:rPr>
              <w:t>B = 4.6460</w:t>
            </w:r>
            <w:r>
              <w:rPr>
                <w:rFonts w:ascii="Times New Roman" w:hAnsi="Times New Roman" w:eastAsia="Times New Roman"/>
                <w:color w:val="000000"/>
                <w:sz w:val="22"/>
              </w:rPr>
              <w:br w:type="textWrapping"/>
            </w:r>
            <w:r>
              <w:rPr>
                <w:rFonts w:ascii="Times New Roman" w:hAnsi="Times New Roman" w:eastAsia="Times New Roman"/>
                <w:color w:val="000000"/>
                <w:sz w:val="22"/>
              </w:rPr>
              <w:t>C = 3.6460</w:t>
            </w:r>
            <w:r>
              <w:rPr>
                <w:rFonts w:ascii="Times New Roman" w:hAnsi="Times New Roman" w:eastAsia="Times New Roman"/>
                <w:color w:val="000000"/>
                <w:sz w:val="22"/>
              </w:rPr>
              <w:br w:type="textWrapping"/>
            </w:r>
            <w:r>
              <w:rPr>
                <w:rFonts w:ascii="Times New Roman" w:hAnsi="Times New Roman" w:eastAsia="Times New Roman"/>
                <w:color w:val="000000"/>
                <w:sz w:val="22"/>
              </w:rPr>
              <w:t>D = 2.6460</w:t>
            </w:r>
            <w:r>
              <w:rPr>
                <w:rFonts w:ascii="Times New Roman" w:hAnsi="Times New Roman" w:eastAsia="Times New Roman"/>
                <w:color w:val="000000"/>
                <w:sz w:val="22"/>
              </w:rPr>
              <w:br w:type="textWrapping"/>
            </w:r>
            <w:r>
              <w:rPr>
                <w:rFonts w:ascii="Times New Roman" w:hAnsi="Times New Roman" w:eastAsia="Times New Roman"/>
                <w:color w:val="000000"/>
                <w:sz w:val="22"/>
              </w:rPr>
              <w:t>Các sai số: tensor([-4.5776e-05,  1.4305e-05, -2.2411e-05, -9.5367e-06])</w:t>
            </w:r>
            <w:r>
              <w:rPr>
                <w:rFonts w:ascii="Times New Roman" w:hAnsi="Times New Roman" w:eastAsia="Times New Roman"/>
                <w:color w:val="000000"/>
                <w:sz w:val="22"/>
              </w:rPr>
              <w:br w:type="textWrapping"/>
            </w:r>
            <w:r>
              <w:rPr>
                <w:rFonts w:ascii="Times New Roman" w:hAnsi="Times New Roman" w:eastAsia="Times New Roman"/>
                <w:color w:val="000000"/>
                <w:sz w:val="22"/>
              </w:rPr>
              <w:t>Tổng sai số bình phương: 2.893330020015128e-09</w:t>
            </w:r>
          </w:p>
        </w:tc>
      </w:tr>
    </w:tbl>
    <w:p w14:paraId="76E21B9E">
      <w:pPr>
        <w:spacing w:after="0"/>
      </w:pPr>
    </w:p>
    <w:p w14:paraId="2CF955B7">
      <w:pPr>
        <w:pStyle w:val="2"/>
      </w:pPr>
      <w:r>
        <w:t>Nhận xét vì sao bài toán có thể có nhiều nghiệm</w:t>
      </w:r>
    </w:p>
    <w:p w14:paraId="48AF7164">
      <w:r>
        <w:t>Sau quá trình tối ưu, tổng sai số bình phương tiến gần về 0 và các giá trị A, B, C, D tìm được thỏa bốn phương trình.</w:t>
      </w:r>
    </w:p>
    <w:p w14:paraId="09868DBB">
      <w:r>
        <w:t>Tuy nhiên, hệ không có nghiệm duy nhất vì phương trình thứ tư phụ thuộc vào ba phương trình còn lại. Nghiệm tổng quát của hệ là:</w:t>
      </w:r>
    </w:p>
    <w:p w14:paraId="388A3641">
      <w:r>
        <w:t>(A, B, C, D) = (t, 9-t, 8-t, 7-t)</w:t>
      </w:r>
    </w:p>
    <w:p w14:paraId="044546E6">
      <w:r>
        <w:t>Do đó, mỗi lần chạy chương trình có thể thu được một bộ giá trị khác nhau do khởi tạo ngẫu nhiên, nhưng chúng vẫn thỏa hệ nếu tổng sai số bình phương gần bằng 0.</w:t>
      </w:r>
    </w:p>
    <w:p w14:paraId="6948DF16">
      <w:pPr>
        <w:pStyle w:val="3"/>
      </w:pPr>
      <w:r>
        <w:t>Nhận xét</w:t>
      </w:r>
    </w:p>
    <w:p w14:paraId="3CD46183">
      <w:r>
        <w:t>Tổng sai số bình phương tiến gần 0 nên nghiệm tìm được thỏa hệ. Hệ không có nghiệm duy nhất vì phương trình thứ tư phụ thuộc ba phương trình còn lại; nghiệm tổng quát là (t, 9−t, 8−t, 7−t).</w:t>
      </w:r>
    </w:p>
    <w:p w14:paraId="521D6EC5">
      <w:pPr>
        <w:pStyle w:val="2"/>
      </w:pPr>
      <w:r>
        <w:t>Bài 11. Viết chương trình PyTorch để thực hiện các yêu cầu sau:</w:t>
      </w:r>
    </w:p>
    <w:p w14:paraId="70CE53AF">
      <w:pPr>
        <w:pStyle w:val="23"/>
      </w:pPr>
      <w:r>
        <w:t>Tạo Tensor X có 24 phần tử và reshape lần lượt thành 4 × 6, 2 × 12 và 2 × 3 × 4.</w:t>
      </w:r>
    </w:p>
    <w:p w14:paraId="0FCFF82E">
      <w:pPr>
        <w:pStyle w:val="23"/>
      </w:pPr>
      <w:r>
        <w:t>Tạo hai Tensor A, B kích thước 3 × 4; tính A+B, A*B, A/B, trung bình theo cột và độ lệch chuẩn theo cột.</w:t>
      </w:r>
    </w:p>
    <w:p w14:paraId="15EBF38E">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337A21B4">
        <w:tblPrEx>
          <w:tblCellMar>
            <w:top w:w="0" w:type="dxa"/>
            <w:left w:w="108" w:type="dxa"/>
            <w:bottom w:w="0" w:type="dxa"/>
            <w:right w:w="108" w:type="dxa"/>
          </w:tblCellMar>
        </w:tblPrEx>
        <w:tc>
          <w:tcPr>
            <w:tcW w:w="9184" w:type="dxa"/>
            <w:shd w:val="clear" w:color="auto" w:fill="FFFFFF"/>
            <w:vAlign w:val="top"/>
          </w:tcPr>
          <w:p w14:paraId="1D918833">
            <w:pPr>
              <w:spacing w:after="0" w:line="240" w:lineRule="auto"/>
              <w:jc w:val="left"/>
            </w:pP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a = torch.arange(24)</w:t>
            </w:r>
            <w:r>
              <w:rPr>
                <w:rFonts w:ascii="Times New Roman" w:hAnsi="Times New Roman" w:eastAsia="Times New Roman"/>
                <w:color w:val="000000"/>
                <w:sz w:val="22"/>
              </w:rPr>
              <w:br w:type="textWrapping"/>
            </w:r>
            <w:r>
              <w:rPr>
                <w:rFonts w:ascii="Times New Roman" w:hAnsi="Times New Roman" w:eastAsia="Times New Roman"/>
                <w:color w:val="000000"/>
                <w:sz w:val="22"/>
              </w:rPr>
              <w:t>print("Original Tensor a:\n", a)</w:t>
            </w:r>
            <w:r>
              <w:rPr>
                <w:rFonts w:ascii="Times New Roman" w:hAnsi="Times New Roman" w:eastAsia="Times New Roman"/>
                <w:color w:val="000000"/>
                <w:sz w:val="22"/>
              </w:rPr>
              <w:br w:type="textWrapping"/>
            </w:r>
            <w:r>
              <w:rPr>
                <w:rFonts w:ascii="Times New Roman" w:hAnsi="Times New Roman" w:eastAsia="Times New Roman"/>
                <w:color w:val="000000"/>
                <w:sz w:val="22"/>
              </w:rPr>
              <w:t>print("reshape to 4 x 6:\n", a.reshape(4, 6))</w:t>
            </w:r>
            <w:r>
              <w:rPr>
                <w:rFonts w:ascii="Times New Roman" w:hAnsi="Times New Roman" w:eastAsia="Times New Roman"/>
                <w:color w:val="000000"/>
                <w:sz w:val="22"/>
              </w:rPr>
              <w:br w:type="textWrapping"/>
            </w:r>
            <w:r>
              <w:rPr>
                <w:rFonts w:ascii="Times New Roman" w:hAnsi="Times New Roman" w:eastAsia="Times New Roman"/>
                <w:color w:val="000000"/>
                <w:sz w:val="22"/>
              </w:rPr>
              <w:t>print("reshape to 2 x 12:\n", a.reshape(2, 12))</w:t>
            </w:r>
            <w:r>
              <w:rPr>
                <w:rFonts w:ascii="Times New Roman" w:hAnsi="Times New Roman" w:eastAsia="Times New Roman"/>
                <w:color w:val="000000"/>
                <w:sz w:val="22"/>
              </w:rPr>
              <w:br w:type="textWrapping"/>
            </w:r>
            <w:r>
              <w:rPr>
                <w:rFonts w:ascii="Times New Roman" w:hAnsi="Times New Roman" w:eastAsia="Times New Roman"/>
                <w:color w:val="000000"/>
                <w:sz w:val="22"/>
              </w:rPr>
              <w:t>print("reshape to 2 x 3 x 4:\n", a.reshape(2, 3, 4))</w:t>
            </w:r>
            <w:r>
              <w:rPr>
                <w:rFonts w:ascii="Times New Roman" w:hAnsi="Times New Roman" w:eastAsia="Times New Roman"/>
                <w:color w:val="000000"/>
                <w:sz w:val="22"/>
              </w:rPr>
              <w:br w:type="textWrapping"/>
            </w:r>
            <w:r>
              <w:rPr>
                <w:rFonts w:ascii="Times New Roman" w:hAnsi="Times New Roman" w:eastAsia="Times New Roman"/>
                <w:color w:val="000000"/>
                <w:sz w:val="22"/>
              </w:rPr>
              <w:t>A = torch.randn(3,4)</w:t>
            </w:r>
            <w:r>
              <w:rPr>
                <w:rFonts w:ascii="Times New Roman" w:hAnsi="Times New Roman" w:eastAsia="Times New Roman"/>
                <w:color w:val="000000"/>
                <w:sz w:val="22"/>
              </w:rPr>
              <w:br w:type="textWrapping"/>
            </w:r>
            <w:r>
              <w:rPr>
                <w:rFonts w:ascii="Times New Roman" w:hAnsi="Times New Roman" w:eastAsia="Times New Roman"/>
                <w:color w:val="000000"/>
                <w:sz w:val="22"/>
              </w:rPr>
              <w:t>B = torch.randn(3,4)</w:t>
            </w:r>
            <w:r>
              <w:rPr>
                <w:rFonts w:ascii="Times New Roman" w:hAnsi="Times New Roman" w:eastAsia="Times New Roman"/>
                <w:color w:val="000000"/>
                <w:sz w:val="22"/>
              </w:rPr>
              <w:br w:type="textWrapping"/>
            </w:r>
            <w:r>
              <w:rPr>
                <w:rFonts w:ascii="Times New Roman" w:hAnsi="Times New Roman" w:eastAsia="Times New Roman"/>
                <w:color w:val="000000"/>
                <w:sz w:val="22"/>
              </w:rPr>
              <w:t>print("Tinh A + B:\n", A + B)</w:t>
            </w:r>
            <w:r>
              <w:rPr>
                <w:rFonts w:ascii="Times New Roman" w:hAnsi="Times New Roman" w:eastAsia="Times New Roman"/>
                <w:color w:val="000000"/>
                <w:sz w:val="22"/>
              </w:rPr>
              <w:br w:type="textWrapping"/>
            </w:r>
            <w:r>
              <w:rPr>
                <w:rFonts w:ascii="Times New Roman" w:hAnsi="Times New Roman" w:eastAsia="Times New Roman"/>
                <w:color w:val="000000"/>
                <w:sz w:val="22"/>
              </w:rPr>
              <w:t>print("Tinh A * B:\n", A * B)</w:t>
            </w:r>
            <w:r>
              <w:rPr>
                <w:rFonts w:ascii="Times New Roman" w:hAnsi="Times New Roman" w:eastAsia="Times New Roman"/>
                <w:color w:val="000000"/>
                <w:sz w:val="22"/>
              </w:rPr>
              <w:br w:type="textWrapping"/>
            </w:r>
            <w:r>
              <w:rPr>
                <w:rFonts w:ascii="Times New Roman" w:hAnsi="Times New Roman" w:eastAsia="Times New Roman"/>
                <w:color w:val="000000"/>
                <w:sz w:val="22"/>
              </w:rPr>
              <w:t>print("Tinh A / B:\n", A / B)</w:t>
            </w:r>
            <w:r>
              <w:rPr>
                <w:rFonts w:ascii="Times New Roman" w:hAnsi="Times New Roman" w:eastAsia="Times New Roman"/>
                <w:color w:val="000000"/>
                <w:sz w:val="22"/>
              </w:rPr>
              <w:br w:type="textWrapping"/>
            </w:r>
            <w:r>
              <w:rPr>
                <w:rFonts w:ascii="Times New Roman" w:hAnsi="Times New Roman" w:eastAsia="Times New Roman"/>
                <w:color w:val="000000"/>
                <w:sz w:val="22"/>
              </w:rPr>
              <w:t>print("Trung binh theo cot:\n", A.mean(dim=0))</w:t>
            </w:r>
            <w:r>
              <w:rPr>
                <w:rFonts w:ascii="Times New Roman" w:hAnsi="Times New Roman" w:eastAsia="Times New Roman"/>
                <w:color w:val="000000"/>
                <w:sz w:val="22"/>
              </w:rPr>
              <w:br w:type="textWrapping"/>
            </w:r>
            <w:r>
              <w:rPr>
                <w:rFonts w:ascii="Times New Roman" w:hAnsi="Times New Roman" w:eastAsia="Times New Roman"/>
                <w:color w:val="000000"/>
                <w:sz w:val="22"/>
              </w:rPr>
              <w:t>print("Do lech chuan theo cot:\n", A.std(dim=0))</w:t>
            </w:r>
          </w:p>
        </w:tc>
      </w:tr>
    </w:tbl>
    <w:p w14:paraId="00D368CC">
      <w:pPr>
        <w:spacing w:after="0"/>
      </w:pPr>
    </w:p>
    <w:p w14:paraId="6FA53A0D">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1356D9E0">
        <w:tblPrEx>
          <w:tblCellMar>
            <w:top w:w="0" w:type="dxa"/>
            <w:left w:w="108" w:type="dxa"/>
            <w:bottom w:w="0" w:type="dxa"/>
            <w:right w:w="108" w:type="dxa"/>
          </w:tblCellMar>
        </w:tblPrEx>
        <w:tc>
          <w:tcPr>
            <w:tcW w:w="9184" w:type="dxa"/>
            <w:shd w:val="clear" w:color="auto" w:fill="FFFFFF"/>
            <w:vAlign w:val="top"/>
          </w:tcPr>
          <w:p w14:paraId="70EFDD1D">
            <w:pPr>
              <w:spacing w:after="0" w:line="240" w:lineRule="auto"/>
              <w:jc w:val="left"/>
            </w:pPr>
            <w:r>
              <w:rPr>
                <w:rFonts w:ascii="Times New Roman" w:hAnsi="Times New Roman" w:eastAsia="Times New Roman"/>
                <w:color w:val="000000"/>
                <w:sz w:val="22"/>
              </w:rPr>
              <w:t>Original Tensor a:</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tensor([ 0,  1,  2,  3,  4,  5,  6,  7,  8,  9, 10, 11, 12, 13, 14, 15, 16, 17,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18, 19, 20, 21, 22, 23])</w:t>
            </w:r>
            <w:r>
              <w:rPr>
                <w:rFonts w:ascii="Times New Roman" w:hAnsi="Times New Roman" w:eastAsia="Times New Roman"/>
                <w:color w:val="000000"/>
                <w:sz w:val="22"/>
              </w:rPr>
              <w:br w:type="textWrapping"/>
            </w:r>
            <w:r>
              <w:rPr>
                <w:rFonts w:ascii="Times New Roman" w:hAnsi="Times New Roman" w:eastAsia="Times New Roman"/>
                <w:color w:val="000000"/>
                <w:sz w:val="22"/>
              </w:rPr>
              <w:t>reshape to 4 x 6:</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tensor([[ 0,  1,  2,  3,  4,  5],</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[ 6,  7,  8,  9, 10, 11],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[12, 13, 14, 15, 16, 17],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[18, 19, 20, 21, 22, 23]])</w:t>
            </w:r>
            <w:r>
              <w:rPr>
                <w:rFonts w:ascii="Times New Roman" w:hAnsi="Times New Roman" w:eastAsia="Times New Roman"/>
                <w:color w:val="000000"/>
                <w:sz w:val="22"/>
              </w:rPr>
              <w:br w:type="textWrapping"/>
            </w:r>
            <w:r>
              <w:rPr>
                <w:rFonts w:ascii="Times New Roman" w:hAnsi="Times New Roman" w:eastAsia="Times New Roman"/>
                <w:color w:val="000000"/>
                <w:sz w:val="22"/>
              </w:rPr>
              <w:t>reshape to 2 x 12: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tensor([[ 0,  1,  2,  3,  4,  5,  6,  7,  8,  9, 10, 11],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[12, 13, 14, 15, 16, 17, 18, 19, 20, 21, 22, 23]])</w:t>
            </w:r>
            <w:r>
              <w:rPr>
                <w:rFonts w:ascii="Times New Roman" w:hAnsi="Times New Roman" w:eastAsia="Times New Roman"/>
                <w:color w:val="000000"/>
                <w:sz w:val="22"/>
              </w:rPr>
              <w:br w:type="textWrapping"/>
            </w:r>
            <w:r>
              <w:rPr>
                <w:rFonts w:ascii="Times New Roman" w:hAnsi="Times New Roman" w:eastAsia="Times New Roman"/>
                <w:color w:val="000000"/>
                <w:sz w:val="22"/>
              </w:rPr>
              <w:t>reshape to 2 x 3 x 4:</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tensor([[[ 0,  1,  2,  3],</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[ 4,  5,  6,  7],</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[ 8,  9, 10, 11]],</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[[12, 13, 14, 15],</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[16, 17, 18, 19],</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[20, 21, 22, 23]]])</w:t>
            </w:r>
            <w:r>
              <w:rPr>
                <w:rFonts w:ascii="Times New Roman" w:hAnsi="Times New Roman" w:eastAsia="Times New Roman"/>
                <w:color w:val="000000"/>
                <w:sz w:val="22"/>
              </w:rPr>
              <w:br w:type="textWrapping"/>
            </w:r>
            <w:r>
              <w:rPr>
                <w:rFonts w:ascii="Times New Roman" w:hAnsi="Times New Roman" w:eastAsia="Times New Roman"/>
                <w:color w:val="000000"/>
                <w:sz w:val="22"/>
              </w:rPr>
              <w:t>Tinh A + B:</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tensor([[ 0.3238, -0.8661,  0.5894, -0.6862],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[ 0.6803, -0.8624,  1.1830, -0.9816],</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[-0.0468, -2.1892, -0.6292, -0.1844]])</w:t>
            </w:r>
            <w:r>
              <w:rPr>
                <w:rFonts w:ascii="Times New Roman" w:hAnsi="Times New Roman" w:eastAsia="Times New Roman"/>
                <w:color w:val="000000"/>
                <w:sz w:val="22"/>
              </w:rPr>
              <w:br w:type="textWrapping"/>
            </w:r>
            <w:r>
              <w:rPr>
                <w:rFonts w:ascii="Times New Roman" w:hAnsi="Times New Roman" w:eastAsia="Times New Roman"/>
                <w:color w:val="000000"/>
                <w:sz w:val="22"/>
              </w:rPr>
              <w:t>Tinh A * B:</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tensor([[-1.0988e+00, -1.8688e+00,  1.6758e-03,  9.0086e-02],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[ 1.1454e-01, -3.3244e+00,  3.4117e-01, -2.0938e-01],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[-2.0028e-01,  1.1029e+00, -6.9244e-01, -3.8583e+00]])</w:t>
            </w:r>
            <w:r>
              <w:rPr>
                <w:rFonts w:ascii="Times New Roman" w:hAnsi="Times New Roman" w:eastAsia="Times New Roman"/>
                <w:color w:val="000000"/>
                <w:sz w:val="22"/>
              </w:rPr>
              <w:br w:type="textWrapping"/>
            </w:r>
            <w:r>
              <w:rPr>
                <w:rFonts w:ascii="Times New Roman" w:hAnsi="Times New Roman" w:eastAsia="Times New Roman"/>
                <w:color w:val="000000"/>
                <w:sz w:val="22"/>
              </w:rPr>
              <w:t>Tinh A / B:</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tensor([[-0.7351, -1.8653,  0.0049,  2.8799],</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[ 0.8183, -0.6258,  1.3751, -0.1551],</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[-0.9008,  1.7853, -2.0943, -1.0984]])</w:t>
            </w:r>
            <w:r>
              <w:rPr>
                <w:rFonts w:ascii="Times New Roman" w:hAnsi="Times New Roman" w:eastAsia="Times New Roman"/>
                <w:color w:val="000000"/>
                <w:sz w:val="22"/>
              </w:rPr>
              <w:br w:type="textWrapping"/>
            </w:r>
            <w:r>
              <w:rPr>
                <w:rFonts w:ascii="Times New Roman" w:hAnsi="Times New Roman" w:eastAsia="Times New Roman"/>
                <w:color w:val="000000"/>
                <w:sz w:val="22"/>
              </w:rPr>
              <w:t>Trung binh theo cot:</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tensor([-0.0560, -0.6093, -0.1721, -0.7959])</w:t>
            </w:r>
            <w:r>
              <w:rPr>
                <w:rFonts w:ascii="Times New Roman" w:hAnsi="Times New Roman" w:eastAsia="Times New Roman"/>
                <w:color w:val="000000"/>
                <w:sz w:val="22"/>
              </w:rPr>
              <w:br w:type="textWrapping"/>
            </w:r>
            <w:r>
              <w:rPr>
                <w:rFonts w:ascii="Times New Roman" w:hAnsi="Times New Roman" w:eastAsia="Times New Roman"/>
                <w:color w:val="000000"/>
                <w:sz w:val="22"/>
              </w:rPr>
              <w:t>Do lech chuan theo cot:</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tensor([0.7323, 1.7919, 0.9567, 1.1466])</w:t>
            </w:r>
          </w:p>
        </w:tc>
      </w:tr>
    </w:tbl>
    <w:p w14:paraId="090639D2">
      <w:pPr>
        <w:spacing w:after="0"/>
      </w:pPr>
    </w:p>
    <w:p w14:paraId="6865739F">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16F23163">
        <w:tblPrEx>
          <w:tblCellMar>
            <w:top w:w="0" w:type="dxa"/>
            <w:left w:w="108" w:type="dxa"/>
            <w:bottom w:w="0" w:type="dxa"/>
            <w:right w:w="108" w:type="dxa"/>
          </w:tblCellMar>
        </w:tblPrEx>
        <w:tc>
          <w:tcPr>
            <w:tcW w:w="9184" w:type="dxa"/>
            <w:shd w:val="clear" w:color="auto" w:fill="FFFFFF"/>
            <w:vAlign w:val="top"/>
          </w:tcPr>
          <w:p w14:paraId="02CC58A5">
            <w:pPr>
              <w:spacing w:after="0" w:line="240" w:lineRule="auto"/>
              <w:jc w:val="left"/>
            </w:pPr>
            <w:r>
              <w:rPr>
                <w:rFonts w:ascii="Times New Roman" w:hAnsi="Times New Roman" w:eastAsia="Times New Roman"/>
                <w:color w:val="000000"/>
                <w:sz w:val="22"/>
              </w:rPr>
              <w:t># Cho y = 2x² + 5x + 3. Dùng autograd tính dy/dx tại x = 2 và</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kiểm tra bằng phép tính thủ công. </w:t>
            </w:r>
            <w:r>
              <w:rPr>
                <w:rFonts w:ascii="Times New Roman" w:hAnsi="Times New Roman" w:eastAsia="Times New Roman"/>
                <w:color w:val="000000"/>
                <w:sz w:val="22"/>
              </w:rPr>
              <w:br w:type="textWrapping"/>
            </w: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t>x = torch.tensor(2.0, 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t>y = 2 * x ** 2 + 5 * x + 3</w:t>
            </w:r>
            <w:r>
              <w:rPr>
                <w:rFonts w:ascii="Times New Roman" w:hAnsi="Times New Roman" w:eastAsia="Times New Roman"/>
                <w:color w:val="000000"/>
                <w:sz w:val="22"/>
              </w:rPr>
              <w:br w:type="textWrapping"/>
            </w:r>
            <w:r>
              <w:rPr>
                <w:rFonts w:ascii="Times New Roman" w:hAnsi="Times New Roman" w:eastAsia="Times New Roman"/>
                <w:color w:val="000000"/>
                <w:sz w:val="22"/>
              </w:rPr>
              <w:t>y.backward()</w:t>
            </w:r>
            <w:r>
              <w:rPr>
                <w:rFonts w:ascii="Times New Roman" w:hAnsi="Times New Roman" w:eastAsia="Times New Roman"/>
                <w:color w:val="000000"/>
                <w:sz w:val="22"/>
              </w:rPr>
              <w:br w:type="textWrapping"/>
            </w:r>
            <w:r>
              <w:rPr>
                <w:rFonts w:ascii="Times New Roman" w:hAnsi="Times New Roman" w:eastAsia="Times New Roman"/>
                <w:color w:val="000000"/>
                <w:sz w:val="22"/>
              </w:rPr>
              <w:t>print("dy/dx at x=2:", x.grad.item())</w:t>
            </w:r>
          </w:p>
        </w:tc>
      </w:tr>
    </w:tbl>
    <w:p w14:paraId="20DFE8A0">
      <w:pPr>
        <w:spacing w:after="0"/>
      </w:pPr>
    </w:p>
    <w:p w14:paraId="67201DA0">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3F44F748">
        <w:tblPrEx>
          <w:tblCellMar>
            <w:top w:w="0" w:type="dxa"/>
            <w:left w:w="108" w:type="dxa"/>
            <w:bottom w:w="0" w:type="dxa"/>
            <w:right w:w="108" w:type="dxa"/>
          </w:tblCellMar>
        </w:tblPrEx>
        <w:tc>
          <w:tcPr>
            <w:tcW w:w="9184" w:type="dxa"/>
            <w:shd w:val="clear" w:color="auto" w:fill="FFFFFF"/>
            <w:vAlign w:val="top"/>
          </w:tcPr>
          <w:p w14:paraId="3630DBC9">
            <w:pPr>
              <w:spacing w:after="0" w:line="240" w:lineRule="auto"/>
              <w:jc w:val="left"/>
            </w:pPr>
            <w:r>
              <w:rPr>
                <w:rFonts w:ascii="Times New Roman" w:hAnsi="Times New Roman" w:eastAsia="Times New Roman"/>
                <w:color w:val="000000"/>
                <w:sz w:val="22"/>
              </w:rPr>
              <w:t>dy/dx at x=2: 13.0</w:t>
            </w:r>
          </w:p>
        </w:tc>
      </w:tr>
    </w:tbl>
    <w:p w14:paraId="1AC3FF48">
      <w:pPr>
        <w:spacing w:after="0"/>
      </w:pPr>
    </w:p>
    <w:p w14:paraId="7CC295CD">
      <w:pPr>
        <w:pStyle w:val="4"/>
      </w:pPr>
      <w:r>
        <w:t>Kiểm tra đạo hàm bằng phép tính thủ công</w:t>
      </w:r>
    </w:p>
    <w:p w14:paraId="01502EE6">
      <w:r>
        <w:t>Với y=2x^2+5x+3, ta có:</w:t>
      </w:r>
    </w:p>
    <w:p w14:paraId="2F7058C5">
      <w:r>
        <w:t>dy/dx=4x+5.</w:t>
      </w:r>
    </w:p>
    <w:p w14:paraId="76A38F57">
      <w:r>
        <w:t>Tại x=2:</w:t>
      </w:r>
    </w:p>
    <w:p w14:paraId="22A3BACD">
      <w:r>
        <w:t>dy/dx=4(2)+5=13.</w:t>
      </w:r>
    </w:p>
    <w:p w14:paraId="07C2D22B">
      <w:r>
        <w:t>Kết quả x.grad = 13 từ Autograd trùng với kết quả tính thủ công.</w:t>
      </w:r>
    </w:p>
    <w:p w14:paraId="6B3346EC">
      <w:pPr>
        <w:pStyle w:val="4"/>
      </w:pPr>
      <w:r>
        <w:t>Mã nguồn</w:t>
      </w:r>
    </w:p>
    <w:tbl>
      <w:tblPr>
        <w:tblStyle w:val="12"/>
        <w:tblW w:w="0" w:type="auto"/>
        <w:tblInd w:w="0" w:type="dxa"/>
        <w:tblLayout w:type="fixed"/>
        <w:tblCellMar>
          <w:top w:w="0" w:type="dxa"/>
          <w:left w:w="108" w:type="dxa"/>
          <w:bottom w:w="0" w:type="dxa"/>
          <w:right w:w="108" w:type="dxa"/>
        </w:tblCellMar>
      </w:tblPr>
      <w:tblGrid>
        <w:gridCol w:w="9689"/>
      </w:tblGrid>
      <w:tr w14:paraId="242C83B8">
        <w:tblPrEx>
          <w:tblCellMar>
            <w:top w:w="0" w:type="dxa"/>
            <w:left w:w="108" w:type="dxa"/>
            <w:bottom w:w="0" w:type="dxa"/>
            <w:right w:w="108" w:type="dxa"/>
          </w:tblCellMar>
        </w:tblPrEx>
        <w:tc>
          <w:tcPr>
            <w:tcW w:w="9184" w:type="dxa"/>
            <w:shd w:val="clear" w:color="auto" w:fill="FFFFFF"/>
            <w:vAlign w:val="top"/>
          </w:tcPr>
          <w:p w14:paraId="6C95263D">
            <w:pPr>
              <w:spacing w:after="0" w:line="240" w:lineRule="auto"/>
              <w:jc w:val="left"/>
            </w:pPr>
            <w:r>
              <w:rPr>
                <w:rFonts w:ascii="Times New Roman" w:hAnsi="Times New Roman" w:eastAsia="Times New Roman"/>
                <w:color w:val="000000"/>
                <w:sz w:val="22"/>
              </w:rPr>
              <w:t xml:space="preserve"># Thay đa thức trong Bài 9 bằng y = 2x² - 3x + 5; </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huấn luyện và cho biết các hệ số tìm được. </w:t>
            </w:r>
            <w:r>
              <w:rPr>
                <w:rFonts w:ascii="Times New Roman" w:hAnsi="Times New Roman" w:eastAsia="Times New Roman"/>
                <w:color w:val="000000"/>
                <w:sz w:val="22"/>
              </w:rPr>
              <w:br w:type="textWrapping"/>
            </w:r>
            <w:r>
              <w:rPr>
                <w:rFonts w:ascii="Times New Roman" w:hAnsi="Times New Roman" w:eastAsia="Times New Roman"/>
                <w:color w:val="000000"/>
                <w:sz w:val="22"/>
              </w:rPr>
              <w:t>import numpy as np</w:t>
            </w:r>
            <w:r>
              <w:rPr>
                <w:rFonts w:ascii="Times New Roman" w:hAnsi="Times New Roman" w:eastAsia="Times New Roman"/>
                <w:color w:val="000000"/>
                <w:sz w:val="22"/>
              </w:rPr>
              <w:br w:type="textWrapping"/>
            </w:r>
            <w:r>
              <w:rPr>
                <w:rFonts w:ascii="Times New Roman" w:hAnsi="Times New Roman" w:eastAsia="Times New Roman"/>
                <w:color w:val="000000"/>
                <w:sz w:val="22"/>
              </w:rPr>
              <w:t>import torch</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np.random.seed(42)</w:t>
            </w:r>
            <w:r>
              <w:rPr>
                <w:rFonts w:ascii="Times New Roman" w:hAnsi="Times New Roman" w:eastAsia="Times New Roman"/>
                <w:color w:val="000000"/>
                <w:sz w:val="22"/>
              </w:rPr>
              <w:br w:type="textWrapping"/>
            </w:r>
            <w:r>
              <w:rPr>
                <w:rFonts w:ascii="Times New Roman" w:hAnsi="Times New Roman" w:eastAsia="Times New Roman"/>
                <w:color w:val="000000"/>
                <w:sz w:val="22"/>
              </w:rPr>
              <w:t>torch.manual_seed(42)</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polynomial = np.poly1d([2, -3, 5])  # y = 2x² - 3x + 5</w:t>
            </w:r>
            <w:r>
              <w:rPr>
                <w:rFonts w:ascii="Times New Roman" w:hAnsi="Times New Roman" w:eastAsia="Times New Roman"/>
                <w:color w:val="000000"/>
                <w:sz w:val="22"/>
              </w:rPr>
              <w:br w:type="textWrapping"/>
            </w:r>
            <w:r>
              <w:rPr>
                <w:rFonts w:ascii="Times New Roman" w:hAnsi="Times New Roman" w:eastAsia="Times New Roman"/>
                <w:color w:val="000000"/>
                <w:sz w:val="22"/>
              </w:rPr>
              <w:t>N = 20</w:t>
            </w:r>
            <w:r>
              <w:rPr>
                <w:rFonts w:ascii="Times New Roman" w:hAnsi="Times New Roman" w:eastAsia="Times New Roman"/>
                <w:color w:val="000000"/>
                <w:sz w:val="22"/>
              </w:rPr>
              <w:br w:type="textWrapping"/>
            </w:r>
            <w:r>
              <w:rPr>
                <w:rFonts w:ascii="Times New Roman" w:hAnsi="Times New Roman" w:eastAsia="Times New Roman"/>
                <w:color w:val="000000"/>
                <w:sz w:val="22"/>
              </w:rPr>
              <w:t>x_data = np.random.randn(N, 1) * 5</w:t>
            </w:r>
            <w:r>
              <w:rPr>
                <w:rFonts w:ascii="Times New Roman" w:hAnsi="Times New Roman" w:eastAsia="Times New Roman"/>
                <w:color w:val="000000"/>
                <w:sz w:val="22"/>
              </w:rPr>
              <w:br w:type="textWrapping"/>
            </w:r>
            <w:r>
              <w:rPr>
                <w:rFonts w:ascii="Times New Roman" w:hAnsi="Times New Roman" w:eastAsia="Times New Roman"/>
                <w:color w:val="000000"/>
                <w:sz w:val="22"/>
              </w:rPr>
              <w:t>y_data = polynomial(x_data)</w:t>
            </w:r>
            <w:r>
              <w:rPr>
                <w:rFonts w:ascii="Times New Roman" w:hAnsi="Times New Roman" w:eastAsia="Times New Roman"/>
                <w:color w:val="000000"/>
                <w:sz w:val="22"/>
              </w:rPr>
              <w:br w:type="textWrapping"/>
            </w:r>
            <w:r>
              <w:rPr>
                <w:rFonts w:ascii="Times New Roman" w:hAnsi="Times New Roman" w:eastAsia="Times New Roman"/>
                <w:color w:val="000000"/>
                <w:sz w:val="22"/>
              </w:rPr>
              <w:t>X_data = np.hstack([x_data**2, x_data, np.ones_like(x_data)])</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X = torch.tensor(X_data, dtype=torch.float32)</w:t>
            </w:r>
            <w:r>
              <w:rPr>
                <w:rFonts w:ascii="Times New Roman" w:hAnsi="Times New Roman" w:eastAsia="Times New Roman"/>
                <w:color w:val="000000"/>
                <w:sz w:val="22"/>
              </w:rPr>
              <w:br w:type="textWrapping"/>
            </w:r>
            <w:r>
              <w:rPr>
                <w:rFonts w:ascii="Times New Roman" w:hAnsi="Times New Roman" w:eastAsia="Times New Roman"/>
                <w:color w:val="000000"/>
                <w:sz w:val="22"/>
              </w:rPr>
              <w:t>y = torch.tensor(y_data, dtype=torch.float32)</w:t>
            </w:r>
            <w:r>
              <w:rPr>
                <w:rFonts w:ascii="Times New Roman" w:hAnsi="Times New Roman" w:eastAsia="Times New Roman"/>
                <w:color w:val="000000"/>
                <w:sz w:val="22"/>
              </w:rPr>
              <w:br w:type="textWrapping"/>
            </w:r>
            <w:r>
              <w:rPr>
                <w:rFonts w:ascii="Times New Roman" w:hAnsi="Times New Roman" w:eastAsia="Times New Roman"/>
                <w:color w:val="000000"/>
                <w:sz w:val="22"/>
              </w:rPr>
              <w:t>w = torch.randn(3, 1, requires_grad=True)</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optimizer = torch.optim.NAdam([w], lr=0.01)</w:t>
            </w:r>
            <w:r>
              <w:rPr>
                <w:rFonts w:ascii="Times New Roman" w:hAnsi="Times New Roman" w:eastAsia="Times New Roman"/>
                <w:color w:val="000000"/>
                <w:sz w:val="22"/>
              </w:rPr>
              <w:br w:type="textWrapping"/>
            </w:r>
            <w:r>
              <w:rPr>
                <w:rFonts w:ascii="Times New Roman" w:hAnsi="Times New Roman" w:eastAsia="Times New Roman"/>
                <w:color w:val="000000"/>
                <w:sz w:val="22"/>
              </w:rPr>
              <w:t>EPOCHS = 5000</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print("Hệ số ban đầu:", w.detach().flatten())</w:t>
            </w:r>
            <w:r>
              <w:rPr>
                <w:rFonts w:ascii="Times New Roman" w:hAnsi="Times New Roman" w:eastAsia="Times New Roman"/>
                <w:color w:val="000000"/>
                <w:sz w:val="22"/>
              </w:rPr>
              <w:br w:type="textWrapping"/>
            </w:r>
            <w:r>
              <w:rPr>
                <w:rFonts w:ascii="Times New Roman" w:hAnsi="Times New Roman" w:eastAsia="Times New Roman"/>
                <w:color w:val="000000"/>
                <w:sz w:val="22"/>
              </w:rPr>
              <w:t>for epoch in range(EPOCHS):</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optimizer.zero_grad()</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y_pred = X @ w</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mse = torch.mean((y_pred - y) ** 2)</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mse.backward()</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optimizer.step()</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if epoch % 500 == 0:</w:t>
            </w:r>
            <w:r>
              <w:rPr>
                <w:rFonts w:ascii="Times New Roman" w:hAnsi="Times New Roman" w:eastAsia="Times New Roman"/>
                <w:color w:val="000000"/>
                <w:sz w:val="22"/>
              </w:rPr>
              <w:br w:type="textWrapping"/>
            </w:r>
            <w:r>
              <w:rPr>
                <w:rFonts w:ascii="Times New Roman" w:hAnsi="Times New Roman" w:eastAsia="Times New Roman"/>
                <w:color w:val="000000"/>
                <w:sz w:val="22"/>
              </w:rPr>
              <w:t xml:space="preserve">        print(f"Epoch {epoch:4d}, MSE: {mse.item():.6f}, w: {w.detach().flatten()}")</w:t>
            </w:r>
            <w:r>
              <w:rPr>
                <w:rFonts w:ascii="Times New Roman" w:hAnsi="Times New Roman" w:eastAsia="Times New Roman"/>
                <w:color w:val="000000"/>
                <w:sz w:val="22"/>
              </w:rPr>
              <w:br w:type="textWrapping"/>
            </w:r>
            <w:r>
              <w:rPr>
                <w:rFonts w:ascii="Times New Roman" w:hAnsi="Times New Roman" w:eastAsia="Times New Roman"/>
                <w:color w:val="000000"/>
                <w:sz w:val="22"/>
              </w:rPr>
              <w:br w:type="textWrapping"/>
            </w:r>
            <w:r>
              <w:rPr>
                <w:rFonts w:ascii="Times New Roman" w:hAnsi="Times New Roman" w:eastAsia="Times New Roman"/>
                <w:color w:val="000000"/>
                <w:sz w:val="22"/>
              </w:rPr>
              <w:t>learned = w.detach().flatten()</w:t>
            </w:r>
            <w:r>
              <w:rPr>
                <w:rFonts w:ascii="Times New Roman" w:hAnsi="Times New Roman" w:eastAsia="Times New Roman"/>
                <w:color w:val="000000"/>
                <w:sz w:val="22"/>
              </w:rPr>
              <w:br w:type="textWrapping"/>
            </w:r>
            <w:r>
              <w:rPr>
                <w:rFonts w:ascii="Times New Roman" w:hAnsi="Times New Roman" w:eastAsia="Times New Roman"/>
                <w:color w:val="000000"/>
                <w:sz w:val="22"/>
              </w:rPr>
              <w:t>expected = torch.tensor([2.0, -3.0, 5.0])</w:t>
            </w:r>
            <w:r>
              <w:rPr>
                <w:rFonts w:ascii="Times New Roman" w:hAnsi="Times New Roman" w:eastAsia="Times New Roman"/>
                <w:color w:val="000000"/>
                <w:sz w:val="22"/>
              </w:rPr>
              <w:br w:type="textWrapping"/>
            </w:r>
            <w:r>
              <w:rPr>
                <w:rFonts w:ascii="Times New Roman" w:hAnsi="Times New Roman" w:eastAsia="Times New Roman"/>
                <w:color w:val="000000"/>
                <w:sz w:val="22"/>
              </w:rPr>
              <w:t>print("\nHệ số tìm được:", learned)</w:t>
            </w:r>
            <w:r>
              <w:rPr>
                <w:rFonts w:ascii="Times New Roman" w:hAnsi="Times New Roman" w:eastAsia="Times New Roman"/>
                <w:color w:val="000000"/>
                <w:sz w:val="22"/>
              </w:rPr>
              <w:br w:type="textWrapping"/>
            </w:r>
            <w:r>
              <w:rPr>
                <w:rFonts w:ascii="Times New Roman" w:hAnsi="Times New Roman" w:eastAsia="Times New Roman"/>
                <w:color w:val="000000"/>
                <w:sz w:val="22"/>
              </w:rPr>
              <w:t>print("Hệ số mong đợi:", expected)</w:t>
            </w:r>
            <w:r>
              <w:rPr>
                <w:rFonts w:ascii="Times New Roman" w:hAnsi="Times New Roman" w:eastAsia="Times New Roman"/>
                <w:color w:val="000000"/>
                <w:sz w:val="22"/>
              </w:rPr>
              <w:br w:type="textWrapping"/>
            </w:r>
            <w:r>
              <w:rPr>
                <w:rFonts w:ascii="Times New Roman" w:hAnsi="Times New Roman" w:eastAsia="Times New Roman"/>
                <w:color w:val="000000"/>
                <w:sz w:val="22"/>
              </w:rPr>
              <w:t>print("Sai lệch tuyệt đối:", torch.abs(learned - expected))</w:t>
            </w:r>
          </w:p>
        </w:tc>
      </w:tr>
    </w:tbl>
    <w:p w14:paraId="38AF93D2">
      <w:pPr>
        <w:spacing w:after="0"/>
      </w:pPr>
    </w:p>
    <w:p w14:paraId="52E0FEC6">
      <w:pPr>
        <w:pStyle w:val="4"/>
      </w:pPr>
      <w:r>
        <w:t>Kết quả chạy</w:t>
      </w:r>
    </w:p>
    <w:tbl>
      <w:tblPr>
        <w:tblStyle w:val="12"/>
        <w:tblW w:w="0" w:type="auto"/>
        <w:tblInd w:w="0" w:type="dxa"/>
        <w:tblLayout w:type="fixed"/>
        <w:tblCellMar>
          <w:top w:w="0" w:type="dxa"/>
          <w:left w:w="108" w:type="dxa"/>
          <w:bottom w:w="0" w:type="dxa"/>
          <w:right w:w="108" w:type="dxa"/>
        </w:tblCellMar>
      </w:tblPr>
      <w:tblGrid>
        <w:gridCol w:w="9689"/>
      </w:tblGrid>
      <w:tr w14:paraId="63697914">
        <w:tblPrEx>
          <w:tblCellMar>
            <w:top w:w="0" w:type="dxa"/>
            <w:left w:w="108" w:type="dxa"/>
            <w:bottom w:w="0" w:type="dxa"/>
            <w:right w:w="108" w:type="dxa"/>
          </w:tblCellMar>
        </w:tblPrEx>
        <w:tc>
          <w:tcPr>
            <w:tcW w:w="9184" w:type="dxa"/>
            <w:shd w:val="clear" w:color="auto" w:fill="FFFFFF"/>
            <w:vAlign w:val="top"/>
          </w:tcPr>
          <w:p w14:paraId="28E2DE9F">
            <w:pPr>
              <w:spacing w:after="0" w:line="240" w:lineRule="auto"/>
              <w:jc w:val="left"/>
            </w:pPr>
            <w:r>
              <w:rPr>
                <w:rFonts w:ascii="Times New Roman" w:hAnsi="Times New Roman" w:eastAsia="Times New Roman"/>
                <w:color w:val="000000"/>
                <w:sz w:val="22"/>
              </w:rPr>
              <w:t>Hệ số ban đầu: tensor([0.3367, 0.1288, 0.2345])</w:t>
            </w:r>
            <w:r>
              <w:rPr>
                <w:rFonts w:ascii="Times New Roman" w:hAnsi="Times New Roman" w:eastAsia="Times New Roman"/>
                <w:color w:val="000000"/>
                <w:sz w:val="22"/>
              </w:rPr>
              <w:br w:type="textWrapping"/>
            </w:r>
            <w:r>
              <w:rPr>
                <w:rFonts w:ascii="Times New Roman" w:hAnsi="Times New Roman" w:eastAsia="Times New Roman"/>
                <w:color w:val="000000"/>
                <w:sz w:val="22"/>
              </w:rPr>
              <w:t>Epoch    0, MSE: 4697.240723, w: tensor([0.3473, 0.1182, 0.2450])</w:t>
            </w:r>
            <w:r>
              <w:rPr>
                <w:rFonts w:ascii="Times New Roman" w:hAnsi="Times New Roman" w:eastAsia="Times New Roman"/>
                <w:color w:val="000000"/>
                <w:sz w:val="22"/>
              </w:rPr>
              <w:br w:type="textWrapping"/>
            </w:r>
            <w:r>
              <w:rPr>
                <w:rFonts w:ascii="Times New Roman" w:hAnsi="Times New Roman" w:eastAsia="Times New Roman"/>
                <w:color w:val="000000"/>
                <w:sz w:val="22"/>
              </w:rPr>
              <w:t>Epoch  500, MSE: 13.002596, w: tensor([ 2.0787, -2.3414,  2.2242])</w:t>
            </w:r>
            <w:r>
              <w:rPr>
                <w:rFonts w:ascii="Times New Roman" w:hAnsi="Times New Roman" w:eastAsia="Times New Roman"/>
                <w:color w:val="000000"/>
                <w:sz w:val="22"/>
              </w:rPr>
              <w:br w:type="textWrapping"/>
            </w:r>
            <w:r>
              <w:rPr>
                <w:rFonts w:ascii="Times New Roman" w:hAnsi="Times New Roman" w:eastAsia="Times New Roman"/>
                <w:color w:val="000000"/>
                <w:sz w:val="22"/>
              </w:rPr>
              <w:t>Epoch 1000, MSE: 3.123401, w: tensor([ 2.0462, -2.8946,  2.7765])</w:t>
            </w:r>
            <w:r>
              <w:rPr>
                <w:rFonts w:ascii="Times New Roman" w:hAnsi="Times New Roman" w:eastAsia="Times New Roman"/>
                <w:color w:val="000000"/>
                <w:sz w:val="22"/>
              </w:rPr>
              <w:br w:type="textWrapping"/>
            </w:r>
            <w:r>
              <w:rPr>
                <w:rFonts w:ascii="Times New Roman" w:hAnsi="Times New Roman" w:eastAsia="Times New Roman"/>
                <w:color w:val="000000"/>
                <w:sz w:val="22"/>
              </w:rPr>
              <w:t>Epoch 1500, MSE: 1.474474, w: tensor([ 2.0296, -2.9830,  3.4279])</w:t>
            </w:r>
            <w:r>
              <w:rPr>
                <w:rFonts w:ascii="Times New Roman" w:hAnsi="Times New Roman" w:eastAsia="Times New Roman"/>
                <w:color w:val="000000"/>
                <w:sz w:val="22"/>
              </w:rPr>
              <w:br w:type="textWrapping"/>
            </w:r>
            <w:r>
              <w:rPr>
                <w:rFonts w:ascii="Times New Roman" w:hAnsi="Times New Roman" w:eastAsia="Times New Roman"/>
                <w:color w:val="000000"/>
                <w:sz w:val="22"/>
              </w:rPr>
              <w:t>Epoch 2000, MSE: 0.562867, w: tensor([ 2.0181, -2.9922,  4.0286])</w:t>
            </w:r>
            <w:r>
              <w:rPr>
                <w:rFonts w:ascii="Times New Roman" w:hAnsi="Times New Roman" w:eastAsia="Times New Roman"/>
                <w:color w:val="000000"/>
                <w:sz w:val="22"/>
              </w:rPr>
              <w:br w:type="textWrapping"/>
            </w:r>
            <w:r>
              <w:rPr>
                <w:rFonts w:ascii="Times New Roman" w:hAnsi="Times New Roman" w:eastAsia="Times New Roman"/>
                <w:color w:val="000000"/>
                <w:sz w:val="22"/>
              </w:rPr>
              <w:t>Epoch 2500, MSE: 0.155707, w: tensor([ 2.0095, -2.9959,  4.4893])</w:t>
            </w:r>
            <w:r>
              <w:rPr>
                <w:rFonts w:ascii="Times New Roman" w:hAnsi="Times New Roman" w:eastAsia="Times New Roman"/>
                <w:color w:val="000000"/>
                <w:sz w:val="22"/>
              </w:rPr>
              <w:br w:type="textWrapping"/>
            </w:r>
            <w:r>
              <w:rPr>
                <w:rFonts w:ascii="Times New Roman" w:hAnsi="Times New Roman" w:eastAsia="Times New Roman"/>
                <w:color w:val="000000"/>
                <w:sz w:val="22"/>
              </w:rPr>
              <w:t>Epoch 3000, MSE: 0.028729, w: tensor([ 2.0041, -2.9983,  4.7807])</w:t>
            </w:r>
            <w:r>
              <w:rPr>
                <w:rFonts w:ascii="Times New Roman" w:hAnsi="Times New Roman" w:eastAsia="Times New Roman"/>
                <w:color w:val="000000"/>
                <w:sz w:val="22"/>
              </w:rPr>
              <w:br w:type="textWrapping"/>
            </w:r>
            <w:r>
              <w:rPr>
                <w:rFonts w:ascii="Times New Roman" w:hAnsi="Times New Roman" w:eastAsia="Times New Roman"/>
                <w:color w:val="000000"/>
                <w:sz w:val="22"/>
              </w:rPr>
              <w:t>Epoch 3500, MSE: 0.003164, w: tensor([ 2.0014, -2.9994,  4.9273])</w:t>
            </w:r>
            <w:r>
              <w:rPr>
                <w:rFonts w:ascii="Times New Roman" w:hAnsi="Times New Roman" w:eastAsia="Times New Roman"/>
                <w:color w:val="000000"/>
                <w:sz w:val="22"/>
              </w:rPr>
              <w:br w:type="textWrapping"/>
            </w:r>
            <w:r>
              <w:rPr>
                <w:rFonts w:ascii="Times New Roman" w:hAnsi="Times New Roman" w:eastAsia="Times New Roman"/>
                <w:color w:val="000000"/>
                <w:sz w:val="22"/>
              </w:rPr>
              <w:t>Epoch 4000, MSE: 0.000180, w: tensor([ 2.0003, -2.9999,  4.9827])</w:t>
            </w:r>
            <w:r>
              <w:rPr>
                <w:rFonts w:ascii="Times New Roman" w:hAnsi="Times New Roman" w:eastAsia="Times New Roman"/>
                <w:color w:val="000000"/>
                <w:sz w:val="22"/>
              </w:rPr>
              <w:br w:type="textWrapping"/>
            </w:r>
            <w:r>
              <w:rPr>
                <w:rFonts w:ascii="Times New Roman" w:hAnsi="Times New Roman" w:eastAsia="Times New Roman"/>
                <w:color w:val="000000"/>
                <w:sz w:val="22"/>
              </w:rPr>
              <w:t>Epoch 4500, MSE: 0.000004, w: tensor([ 2.0001, -3.0000,  4.9973])</w:t>
            </w:r>
            <w:r>
              <w:rPr>
                <w:rFonts w:ascii="Times New Roman" w:hAnsi="Times New Roman" w:eastAsia="Times New Roman"/>
                <w:color w:val="000000"/>
                <w:sz w:val="22"/>
              </w:rPr>
              <w:br w:type="textWrapping"/>
            </w:r>
            <w:r>
              <w:rPr>
                <w:rFonts w:ascii="Times New Roman" w:hAnsi="Times New Roman" w:eastAsia="Times New Roman"/>
                <w:color w:val="000000"/>
                <w:sz w:val="22"/>
              </w:rPr>
              <w:t>Hệ số tìm được: tensor([ 2.0000, -3.0000,  4.9997])</w:t>
            </w:r>
            <w:r>
              <w:rPr>
                <w:rFonts w:ascii="Times New Roman" w:hAnsi="Times New Roman" w:eastAsia="Times New Roman"/>
                <w:color w:val="000000"/>
                <w:sz w:val="22"/>
              </w:rPr>
              <w:br w:type="textWrapping"/>
            </w:r>
            <w:r>
              <w:rPr>
                <w:rFonts w:ascii="Times New Roman" w:hAnsi="Times New Roman" w:eastAsia="Times New Roman"/>
                <w:color w:val="000000"/>
                <w:sz w:val="22"/>
              </w:rPr>
              <w:t>Hệ số mong đợi: tensor([ 2., -3.,  5.])</w:t>
            </w:r>
            <w:r>
              <w:rPr>
                <w:rFonts w:ascii="Times New Roman" w:hAnsi="Times New Roman" w:eastAsia="Times New Roman"/>
                <w:color w:val="000000"/>
                <w:sz w:val="22"/>
              </w:rPr>
              <w:br w:type="textWrapping"/>
            </w:r>
            <w:r>
              <w:rPr>
                <w:rFonts w:ascii="Times New Roman" w:hAnsi="Times New Roman" w:eastAsia="Times New Roman"/>
                <w:color w:val="000000"/>
                <w:sz w:val="22"/>
              </w:rPr>
              <w:t>Sai lệch tuyệt đối: tensor([5.4836e-06, 6.9141e-06, 2.6369e-04])</w:t>
            </w:r>
          </w:p>
        </w:tc>
      </w:tr>
    </w:tbl>
    <w:p w14:paraId="28DC572E">
      <w:pPr>
        <w:spacing w:after="0"/>
      </w:pPr>
    </w:p>
    <w:p w14:paraId="7F3A5CB6">
      <w:pPr>
        <w:pStyle w:val="3"/>
      </w:pPr>
      <w:r>
        <w:t>Tính thủ công các hệ số</w:t>
      </w:r>
    </w:p>
    <w:p w14:paraId="31F4CC49">
      <w:r>
        <w:t>Giả sử chưa biết các hệ số của đa thức và đặt:</w:t>
      </w:r>
    </w:p>
    <w:p w14:paraId="326B1BD4">
      <w:r>
        <w:t>y=ax^2+bx+c.</w:t>
      </w:r>
    </w:p>
    <w:p w14:paraId="2F561C0F">
      <w:r>
        <w:t>Chọn ba giá trị đơn giản x=0, x=1 và x=2 từ đa thức y=2x^2-3x+5:</w:t>
      </w:r>
    </w:p>
    <w:p w14:paraId="6EE1AE14">
      <w:pPr>
        <w:pStyle w:val="23"/>
      </w:pPr>
      <w:r>
        <w:t>Với x=0: y=5, do đó c=5.</w:t>
      </w:r>
    </w:p>
    <w:p w14:paraId="7D88794B">
      <w:pPr>
        <w:pStyle w:val="23"/>
      </w:pPr>
      <w:r>
        <w:t>Với x=1: y=4, do đó a+b+c=4 ⇒ a+b=-1.</w:t>
      </w:r>
    </w:p>
    <w:p w14:paraId="004109F2">
      <w:pPr>
        <w:pStyle w:val="23"/>
      </w:pPr>
      <w:r>
        <w:t>Với x=2: y=7, do đó 4a+2b+c=7 ⇒ 2a+b=1.</w:t>
      </w:r>
    </w:p>
    <w:p w14:paraId="65E413F2">
      <w:r>
        <w:t>Lấy (2a+b)-(a+b)=1-(-1), ta được a=2. Thay vào a+b=-1:</w:t>
      </w:r>
    </w:p>
    <w:p w14:paraId="58E48580">
      <w:r>
        <w:t>b=-1-2=-3.</w:t>
      </w:r>
    </w:p>
    <w:p w14:paraId="7B1C8DDA">
      <w:r>
        <w:t>Vậy ba hệ số tính thủ công là:</w:t>
      </w:r>
    </w:p>
    <w:p w14:paraId="6C4C76B5">
      <w:r>
        <w:t>[a,b,c]=[2,-3,5].</w:t>
      </w:r>
    </w:p>
    <w:p w14:paraId="404131F2">
      <w:r>
        <w:t>Sau khi huấn luyện, các hệ số trong w phải xấp xỉ [2, -3, 5]. Chúng có thể sai lệch rất nhỏ vì NAdam tìm nghiệm bằng cách cập nhật lặp, thay vì giải hệ phương trình trực tiếp.</w:t>
      </w:r>
    </w:p>
    <w:p w14:paraId="7A429677">
      <w:pPr>
        <w:pStyle w:val="3"/>
      </w:pPr>
      <w:r>
        <w:t>Nhận xét</w:t>
      </w:r>
    </w:p>
    <w:p w14:paraId="4050AD31">
      <w:r>
        <w:t>Các phép reshape và thống kê cho kết quả đúng kích thước. Autograd cho dy/dx = 13 tại x = 2, trùng với tính tay. Với đa thức mới, NAdam học được các hệ số xấp xỉ [2, −3, 5].</w:t>
      </w:r>
    </w:p>
    <w:sectPr>
      <w:headerReference r:id="rId5" w:type="default"/>
      <w:footerReference r:id="rId6"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VNI-Commerce">
    <w:altName w:val="Calibri"/>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08466">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951D5">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BF593A"/>
    <w:rsid w:val="1AC54E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jc w:val="both"/>
    </w:pPr>
    <w:rPr>
      <w:rFonts w:ascii="Times New Roman" w:hAnsi="Times New Roman" w:eastAsia="Times New Roman" w:cstheme="minorBidi"/>
      <w:color w:val="000000"/>
      <w:sz w:val="25"/>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Times New Roman" w:hAnsi="Times New Roman" w:eastAsia="Times New Roman"/>
      <w:color w:val="000000"/>
      <w:sz w:val="25"/>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3882</Words>
  <Characters>18970</Characters>
  <Lines>0</Lines>
  <Paragraphs>0</Paragraphs>
  <TotalTime>1</TotalTime>
  <ScaleCrop>false</ScaleCrop>
  <LinksUpToDate>false</LinksUpToDate>
  <CharactersWithSpaces>23379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 Trần</cp:lastModifiedBy>
  <dcterms:modified xsi:type="dcterms:W3CDTF">2026-09-19T16:01:12Z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eyJoZGlkIjoiNDQwYWI2MjBkOTk5YjExYmQ0ZGY5NWI4M2ZiMDZlN2EiLCJ1c2VySWQiOiIxMzkxODYxODUyMTQxIn0=</vt:lpwstr>
  </property>
  <property fmtid="{D5CDD505-2E9C-101B-9397-08002B2CF9AE}" pid="3" name="KSOProductBuildVer">
    <vt:lpwstr>1033-12.1.0.28485</vt:lpwstr>
  </property>
  <property fmtid="{D5CDD505-2E9C-101B-9397-08002B2CF9AE}" pid="4" name="ICV">
    <vt:lpwstr>8A23827B898245628CEA8AC8DB62322C_12</vt:lpwstr>
  </property>
</Properties>
</file>