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78090">
      <w:pPr>
        <w:jc w:val="center"/>
      </w:pPr>
      <w:r>
        <w:rPr>
          <w:rFonts w:ascii="VNI-Commerce" w:hAnsi="VNI-Commerce"/>
          <w:i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-380365</wp:posOffset>
                </wp:positionH>
                <wp:positionV relativeFrom="paragraph">
                  <wp:posOffset>-539750</wp:posOffset>
                </wp:positionV>
                <wp:extent cx="6719570" cy="9644380"/>
                <wp:effectExtent l="0" t="0" r="1270" b="2540"/>
                <wp:wrapNone/>
                <wp:docPr id="1094" name="Group 1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9570" cy="9644380"/>
                          <a:chOff x="1625" y="1003"/>
                          <a:chExt cx="9158" cy="14683"/>
                        </a:xfrm>
                        <a:effectLst/>
                      </wpg:grpSpPr>
                      <wps:wsp>
                        <wps:cNvPr id="1095" name="Freeform 1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096" name="Freeform 2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097" name="Freeform 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098" name="Freeform 4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099" name="Freeform 5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6" name="Freeform 6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7" name="Freeform 7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8" name="Freeform 8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9" name="Freeform 9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0" name="Freeform 10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1" name="Freeform 11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2" name="Freeform 12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3" name="Freeform 13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4" name="Freeform 14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5" name="Freeform 15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6" name="Freeform 16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7" name="Freeform 1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8" name="Freeform 18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19" name="Freeform 19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20" name="Freeform 20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21" name="Freeform 21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22" name="Freeform 22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24" name="Freeform 23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25" name="Freeform 24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26" name="Freeform 25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27" name="Freeform 26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28" name="Freeform 27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29" name="Freeform 28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30" name="Freeform 29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31" name="Freeform 30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32" name="Freeform 31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33" name="Freeform 32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35" name="Freeform 33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36" name="Freeform 34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37" name="Freeform 35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38" name="Freeform 36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39" name="Freeform 37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40" name="Freeform 38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41" name="Freeform 39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42" name="Freeform 40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43" name="Freeform 4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44" name="Freeform 42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45" name="Freeform 43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46" name="Freeform 4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47" name="Freeform 45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48" name="Freeform 46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49" name="Freeform 47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50" name="Rectangle 48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51" name="Rectangle 49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52" name="Freeform 50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53" name="Freeform 51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54" name="Freeform 52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55" name="Freeform 53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56" name="Freeform 54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57" name="Freeform 55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58" name="Freeform 56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59" name="Freeform 57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60" name="Freeform 58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61" name="Freeform 59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62" name="Freeform 60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63" name="Freeform 61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64" name="Freeform 62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65" name="Freeform 63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66" name="Freeform 64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67" name="Freeform 65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23" name="Rectangle 66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  <wps:wsp>
                        <wps:cNvPr id="70" name="Rectangle 67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  <a:effectLst/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9.95pt;margin-top:-42.5pt;height:759.4pt;width:529.1pt;z-index:251659264;mso-width-relative:page;mso-height-relative:page;" coordorigin="1625,1003" coordsize="9158,14683" o:gfxdata="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">
                <o:lock v:ext="edit" aspectratio="f"/>
                <v:shape id="Freeform 1" o:spid="_x0000_s1026" o:spt="100" style="position:absolute;left:9329;top:1003;height:854;width:821;" fillcolor="#005196" filled="t" stroked="f" coordsize="821,854" o:gfxdata="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40VrsAAADd&#10;AAAADwAAAAAAAAABACAAAAAiAAAAZHJzL2Rvd25yZXYueG1sUEsBAhQAFAAAAAgAh07iQDMvBZ47&#10;AAAAOQAAABAAAAAAAAAAAQAgAAAACgEAAGRycy9zaGFwZXhtbC54bWxQSwUGAAAAAAYABgBbAQAA&#10;tAMAAAAA&#10;" path="m446,110l427,100,408,96,393,100,379,100,365,105,350,110,336,115,321,110,326,124,331,148,341,177,355,201,374,230,403,254,427,273,461,283,489,292,518,307,547,321,571,340,595,369,614,398,633,432,648,465,662,499,672,532,681,571,686,609,691,648,686,681,686,715,677,748,672,768,662,782,653,796,643,806,633,816,624,820,619,825,614,825,600,825,590,825,571,820,557,811,537,796,523,777,513,753,509,715,499,676,489,638,480,604,461,571,446,542,422,518,403,499,379,484,355,470,331,460,302,460,278,465,254,470,230,484,211,504,187,532,177,556,173,580,173,604,173,624,149,628,125,628,96,624,72,609,48,590,33,561,24,528,24,484,29,460,38,441,48,427,62,417,77,417,96,417,110,417,125,422,144,436,149,460,149,484,144,504,134,513,125,513,120,504,125,484,120,465,110,475,96,489,91,504,91,518,96,528,105,537,110,542,120,547,129,552,139,552,149,542,153,532,163,523,168,504,173,484,173,465,168,446,163,427,149,408,129,393,105,384,86,379,62,384,43,388,29,403,14,422,9,446,0,480,0,518,5,552,19,585,38,614,62,633,96,652,134,652,187,648,197,672,216,691,245,710,269,724,293,729,317,734,336,724,350,705,355,676,355,648,350,624,336,609,331,604,321,604,312,604,302,609,293,614,283,619,278,628,273,633,278,648,278,652,283,648,293,643,302,633,312,628,321,633,331,638,336,648,336,662,336,676,331,691,326,700,312,705,297,705,278,705,259,700,240,681,221,662,206,638,201,624,197,604,197,585,201,566,206,547,221,528,240,513,269,499,264,518,264,532,264,542,264,552,264,552,269,542,278,532,293,523,312,518,331,513,350,513,369,513,384,518,403,532,422,547,437,566,461,609,475,657,485,705,494,753,513,796,533,825,566,844,609,854,648,844,677,830,701,801,725,768,739,720,749,662,753,600,753,528,749,504,744,470,734,441,720,408,710,379,696,350,681,326,667,312,657,297,648,278,638,259,633,240,629,220,629,201,624,182,624,172,633,158,643,201,657,244,677,283,696,326,715,360,734,398,749,432,758,465,768,446,792,427,806,408,816,388,821,369,816,350,806,331,792,312,773,297,758,283,753,273,749,259,753,249,758,240,768,235,777,225,792,220,801,216,806,201,811,182,816,163,811,144,806,120,792,100,777,86,758,76,744,76,729,76,720,86,710,96,701,110,691,120,686,134,681,115,681,100,677,86,672,72,667,62,657,57,648,52,638,52,629,52,619,57,609,67,595,76,590,91,581,105,576,124,571,148,571,120,566,96,561,76,557,57,547,52,542,48,533,43,523,48,513,43,504,43,494,43,480,38,470,33,461,28,456,14,451,0,437,24,441,52,446,76,456,100,465,115,480,124,494,144,509,158,518,172,528,187,542,201,547,211,552,220,547,230,537,230,528,216,518,206,509,192,499,177,489,158,475,144,465,124,456,115,446,110xe">
                  <v:fill on="t" focussize="0,0"/>
                  <v:stroke on="f"/>
                  <v:imagedata o:title=""/>
                  <o:lock v:ext="edit" aspectratio="f"/>
                </v:shape>
                <v:shape id="Freeform 2" o:spid="_x0000_s1026" o:spt="100" style="position:absolute;left:9780;top:1478;height:182;width:77;" fillcolor="#005196" filled="t" stroked="f" coordsize="77,182" o:gfxdata="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We79vQAA&#10;AN0AAAAPAAAAAAAAAAEAIAAAACIAAABkcnMvZG93bnJldi54bWxQSwECFAAUAAAACACHTuJAMy8F&#10;njsAAAA5AAAAEAAAAAAAAAABACAAAAAMAQAAZHJzL3NoYXBleG1sLnhtbFBLBQYAAAAABgAGAFsB&#10;AAC2AwAAAAA=&#10;" path="m38,182l48,173,58,153,67,134,77,105,77,81,77,53,77,29,72,0,67,19,62,43,58,57,53,77,43,86,34,96,19,96,0,91,38,182xe">
                  <v:fill on="t" focussize="0,0"/>
                  <v:stroke on="f"/>
                  <v:imagedata o:title=""/>
                  <o:lock v:ext="edit" aspectratio="f"/>
                </v:shape>
                <v:shape id="Freeform 3" o:spid="_x0000_s1026" o:spt="100" style="position:absolute;left:9857;top:1655;height:87;width:62;" fillcolor="#005196" filled="t" stroked="f" coordsize="62,87" o:gfxdata="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9izAvQAA&#10;AN0AAAAPAAAAAAAAAAEAIAAAACIAAABkcnMvZG93bnJldi54bWxQSwECFAAUAAAACACHTuJAMy8F&#10;njsAAAA5AAAAEAAAAAAAAAABACAAAAAMAQAAZHJzL3NoYXBleG1sLnhtbFBLBQYAAAAABgAGAFsB&#10;AAC2AwAAAAA=&#10;" path="m53,77l57,53,62,39,57,20,53,5,43,5,38,0,33,0,29,5,24,5,19,10,14,15,9,20,0,29,0,48,5,63,9,77,19,82,29,87,43,82,53,77xe">
                  <v:fill on="t" focussize="0,0"/>
                  <v:stroke on="f"/>
                  <v:imagedata o:title=""/>
                  <o:lock v:ext="edit" aspectratio="f"/>
                </v:shape>
                <v:shape id="Freeform 4" o:spid="_x0000_s1026" o:spt="100" style="position:absolute;left:8513;top:1046;height:614;width:1190;" fillcolor="#005196" filled="t" stroked="f" coordsize="1190,614" o:gfxdata="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BA3r4A&#10;AADdAAAADwAAAAAAAAABACAAAAAiAAAAZHJzL2Rvd25yZXYueG1sUEsBAhQAFAAAAAgAh07iQDMv&#10;BZ47AAAAOQAAABAAAAAAAAAAAQAgAAAADQEAAGRycy9zaGFwZXhtbC54bWxQSwUGAAAAAAYABgBb&#10;AQAAtwMAAAAA&#10;" path="m1128,105l1099,101,1070,91,1037,91,1003,91,969,96,931,101,897,110,859,125,825,144,792,163,758,187,729,221,705,254,686,293,667,336,657,389,653,369,653,336,657,302,662,259,657,240,653,216,643,192,633,177,619,168,605,168,590,182,576,211,571,230,561,216,566,158,561,115,547,86,533,67,509,53,494,38,480,24,480,0,465,9,451,29,441,53,437,81,432,115,437,149,446,182,470,221,485,249,470,249,441,187,408,149,374,125,345,115,312,105,288,101,273,91,269,77,264,101,264,129,273,158,288,187,302,216,326,240,345,259,369,269,422,278,413,302,393,293,374,293,355,288,341,283,321,283,307,283,288,278,273,278,254,273,240,269,221,264,206,254,187,240,173,225,158,206,139,182,129,182,120,182,110,182,101,182,91,182,81,177,77,173,67,163,77,163,81,163,91,168,101,168,110,168,115,168,129,168,134,158,144,139,149,120,149,101,149,81,144,67,134,53,125,43,110,29,96,19,81,19,62,19,48,24,33,38,19,53,9,77,0,101,0,129,9,163,29,197,53,230,77,264,101,288,129,307,153,317,182,326,211,331,240,336,273,341,302,345,331,345,360,350,393,355,417,355,446,360,470,365,489,374,509,379,528,393,542,408,552,422,561,456,571,489,571,518,566,537,557,557,542,566,523,571,504,571,485,561,475,547,470,533,470,518,475,499,485,485,494,475,504,465,494,461,485,456,470,456,465,461,456,465,451,470,446,475,446,480,437,470,432,461,427,451,422,446,413,446,408,446,398,446,393,451,384,461,384,475,389,494,398,509,408,528,422,547,437,566,446,581,461,590,480,595,499,605,518,609,542,614,561,614,585,609,605,605,638,581,667,557,686,528,701,499,715,465,729,437,749,408,763,384,782,365,801,345,821,326,840,307,859,293,878,273,902,259,921,245,945,235,974,225,1003,216,1032,211,1065,206,1104,206,1147,211,1190,216,1181,201,1166,187,1157,177,1147,163,1142,153,1137,139,1133,120,1128,105xe">
                  <v:fill on="t" focussize="0,0"/>
                  <v:stroke on="f"/>
                  <v:imagedata o:title=""/>
                  <o:lock v:ext="edit" aspectratio="f"/>
                </v:shape>
                <v:shape id="Freeform 5" o:spid="_x0000_s1026" o:spt="100" style="position:absolute;left:10106;top:1012;height:317;width:648;" fillcolor="#005196" filled="t" stroked="f" coordsize="648,317" o:gfxdata="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+R23b4A&#10;AADdAAAADwAAAAAAAAABACAAAAAiAAAAZHJzL2Rvd25yZXYueG1sUEsBAhQAFAAAAAgAh07iQDMv&#10;BZ47AAAAOQAAABAAAAAAAAAAAQAgAAAADQEAAGRycy9zaGFwZXhtbC54bWxQSwUGAAAAAAYABgBb&#10;AQAAtwMAAAAA&#10;" path="m44,317l68,288,92,264,120,235,149,216,183,192,212,178,245,159,279,144,312,135,346,125,384,115,418,111,456,111,495,111,533,120,572,125,648,29,615,19,581,10,548,5,509,0,471,0,432,0,394,5,351,10,312,19,274,29,231,39,192,53,154,72,120,91,82,115,48,139,48,149,48,159,48,173,44,187,39,202,29,211,20,226,5,240,0,250,0,259,5,269,15,274,24,283,29,298,39,307,44,317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0073;top:1171;height:652;width:566;" fillcolor="#005196" filled="t" stroked="f" coordsize="566,652" o:gfxdata="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PvATbsAAADa&#10;AAAADwAAAAAAAAABACAAAAAiAAAAZHJzL2Rvd25yZXYueG1sUEsBAhQAFAAAAAgAh07iQDMvBZ47&#10;AAAAOQAAABAAAAAAAAAAAQAgAAAACgEAAGRycy9zaGFwZXhtbC54bWxQSwUGAAAAAAYABgBbAQAA&#10;tAMAAAAA&#10;" path="m566,14l537,4,509,0,485,0,465,9,451,19,437,33,432,48,422,62,417,76,413,81,413,67,413,43,408,33,393,33,369,43,345,57,317,76,297,105,278,134,269,168,264,192,259,206,249,206,245,192,245,177,235,168,230,153,221,148,206,148,192,158,173,177,149,211,139,235,134,264,125,302,120,340,115,384,115,427,120,465,129,489,134,513,120,532,115,523,110,518,105,508,101,499,96,494,91,489,86,480,77,480,72,494,67,513,57,532,48,547,38,566,29,576,19,585,9,590,0,595,0,600,5,600,9,600,53,652,566,14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0126;top:1185;height:706;width:523;" fillcolor="#005196" filled="t" stroked="f" coordsize="523,706" o:gfxdata="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8/z3S5AAAA2gAA&#10;AA8AAAAAAAAAAQAgAAAAIgAAAGRycy9kb3ducmV2LnhtbFBLAQIUABQAAAAIAIdO4kAzLwWeOwAA&#10;ADkAAAAQAAAAAAAAAAEAIAAAAAgBAABkcnMvc2hhcGV4bWwueG1sUEsFBgAAAAAGAAYAWwEAALID&#10;AAAAAA==&#10;" path="m513,0l523,34,523,67,523,96,513,120,504,139,494,154,484,168,475,173,460,182,460,187,470,187,489,187,494,197,494,216,489,240,480,274,460,307,441,336,417,360,388,370,369,374,360,384,360,389,374,398,379,403,388,408,398,418,403,432,403,446,398,466,379,490,355,518,336,528,312,538,283,547,249,557,216,562,182,562,153,552,129,542,115,538,96,552,105,562,110,566,120,571,124,576,129,586,134,590,139,600,139,605,124,614,110,624,96,634,86,648,72,658,62,672,52,682,48,696,43,706,43,701,43,696,43,696,0,638,513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9914;top:1843;height:192;width:159;" fillcolor="#005196" filled="t" stroked="f" coordsize="159,192" o:gfxdata="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gsfbtwAAANoAAAAP&#10;AAAAAAAAAAEAIAAAACIAAABkcnMvZG93bnJldi54bWxQSwECFAAUAAAACACHTuJAMy8FnjsAAAA5&#10;AAAAEAAAAAAAAAABACAAAAAGAQAAZHJzL3NoYXBleG1sLnhtbFBLBQYAAAAABgAGAFsBAACwAwAA&#10;AAA=&#10;" path="m116,0l101,14,87,24,72,33,58,43,39,48,24,48,10,52,0,48,5,62,15,72,24,81,34,91,44,100,53,110,58,115,68,115,58,120,53,129,44,134,39,144,34,158,34,168,34,182,44,192,159,48,116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9958;top:1891;height:196;width:153;" fillcolor="#005196" filled="t" stroked="f" coordsize="153,196" o:gfxdata="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ipaBbsAAADa&#10;AAAADwAAAAAAAAABACAAAAAiAAAAZHJzL2Rvd25yZXYueG1sUEsBAhQAFAAAAAgAh07iQDMvBZ47&#10;AAAAOQAAABAAAAAAAAAAAQAgAAAACgEAAGRycy9zaGFwZXhtbC54bWxQSwUGAAAAAAYABgBbAQAA&#10;tAMAAAAA&#10;" path="m153,52l144,72,134,86,124,110,120,129,115,144,115,168,110,182,115,196,105,187,96,177,86,168,81,153,72,144,67,134,62,124,62,115,57,124,52,134,43,144,38,153,28,158,19,158,9,153,0,144,115,0,153,52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0082;top:1843;height:182;width:140;" fillcolor="#005196" filled="t" stroked="f" coordsize="140,182" o:gfxdata="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Hofn&#10;wAAAANsAAAAPAAAAAAAAAAEAIAAAACIAAABkcnMvZG93bnJldi54bWxQSwECFAAUAAAACACHTuJA&#10;My8FnjsAAAA5AAAAEAAAAAAAAAABACAAAAAPAQAAZHJzL3NoYXBleG1sLnhtbFBLBQYAAAAABgAG&#10;AFsBAAC5AwAAAAA=&#10;" path="m29,0l44,19,63,43,77,62,96,81,111,100,120,115,130,129,135,134,140,139,140,148,140,163,135,172,130,177,120,182,116,182,106,172,92,158,77,139,58,115,44,91,29,67,15,52,5,38,0,33,29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0097;top:1790;height:1027;width:686;" fillcolor="#005196" filled="t" stroked="f" coordsize="686,1027" o:gfxdata="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SELu8AAAA&#10;2wAAAA8AAAAAAAAAAQAgAAAAIgAAAGRycy9kb3ducmV2LnhtbFBLAQIUABQAAAAIAIdO4kAzLwWe&#10;OwAAADkAAAAQAAAAAAAAAAEAIAAAAAsBAABkcnMvc2hhcGV4bWwueG1sUEsFBgAAAAAGAAYAWwEA&#10;ALUDAAAAAA==&#10;" path="m600,475l605,499,609,523,609,537,605,557,600,576,595,590,595,609,595,629,585,624,566,619,542,605,523,585,499,557,480,528,465,494,461,456,451,417,441,379,427,345,413,312,389,288,369,259,341,240,317,216,288,201,259,187,225,177,197,173,168,168,139,168,110,173,86,182,72,192,62,201,48,211,43,225,33,235,29,245,29,254,24,264,24,278,24,297,29,317,38,336,48,360,62,374,86,389,115,398,144,403,177,417,201,432,230,451,249,475,273,499,288,528,302,557,307,590,317,619,317,653,312,681,307,715,297,744,278,768,259,797,249,801,240,811,230,811,221,816,211,816,201,816,197,811,187,811,182,845,182,873,187,907,197,941,216,969,235,989,264,998,297,1003,317,998,336,984,345,969,350,950,355,931,355,912,350,893,345,878,341,864,336,854,326,845,317,845,307,840,297,840,288,845,283,849,273,859,273,873,283,883,297,878,312,878,307,888,302,897,297,902,293,907,288,912,283,917,273,917,269,912,259,902,249,878,245,854,259,835,269,825,283,821,297,816,312,811,331,816,345,825,360,845,369,869,379,897,384,926,379,955,374,974,365,993,345,1013,326,1022,302,1027,273,1027,245,1022,216,1008,197,984,177,955,168,912,163,859,168,797,149,782,134,758,120,729,105,696,101,667,101,633,110,609,125,595,134,590,149,581,158,581,168,581,177,585,187,590,197,595,197,605,201,629,197,657,187,677,177,686,168,686,163,681,168,672,173,662,177,657,182,643,177,629,173,619,168,609,158,609,144,609,134,614,125,624,120,638,120,657,120,681,129,705,139,729,153,753,173,768,187,777,201,782,216,782,230,777,249,773,264,753,278,729,288,691,269,696,259,701,249,701,245,701,245,696,249,691,259,681,269,662,273,643,278,619,278,595,273,571,269,547,259,523,249,504,230,485,216,465,197,456,177,446,158,437,139,427,120,422,101,417,81,408,67,403,48,389,38,379,24,365,14,345,9,321,5,297,0,264,5,240,9,221,14,201,19,182,29,168,43,149,57,139,72,125,91,115,110,105,134,101,153,96,177,91,206,91,230,86,259,91,283,91,307,101,331,115,360,129,384,144,403,163,422,177,437,192,446,211,461,221,480,230,494,235,509,240,523,245,537,249,552,249,561,240,542,235,523,225,504,216,485,211,465,197,451,182,432,173,413,158,398,144,384,129,369,120,355,105,345,96,331,91,326,86,317,86,331,72,341,38,355,19,369,5,384,0,403,9,417,19,432,38,451,62,461,81,465,91,475,91,485,86,489,81,499,67,504,57,509,43,513,29,523,19,537,14,557,14,571,14,585,24,605,38,619,57,624,77,629,96,624,115,619,129,609,144,600,158,585,168,581,173,595,177,605,182,619,187,629,192,633,201,638,211,643,216,643,230,643,245,638,259,633,269,624,283,614,293,600,307,585,312,566,317,590,321,609,326,624,331,638,336,648,345,648,355,648,365,648,374,648,403,653,427,662,451,686,470,677,480,667,480,657,485,648,480,633,480,624,470,614,465,605,461,595,446,585,432,571,413,561,398,547,384,537,365,523,355,518,345,509,341,504,345,504,360,509,374,518,384,533,393,542,403,557,417,571,432,585,446,590,461,600,475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0255;top:2155;height:96;width:149;" fillcolor="#005196" filled="t" stroked="f" coordsize="149,96" o:gfxdata="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i/RLu5AAAA2wAA&#10;AA8AAAAAAAAAAQAgAAAAIgAAAGRycy9kb3ducmV2LnhtbFBLAQIUABQAAAAIAIdO4kAzLwWeOwAA&#10;ADkAAAAQAAAAAAAAAAEAIAAAAAgBAABkcnMvc2hhcGV4bWwueG1sUEsFBgAAAAAGAAYAWwEAALID&#10;AAAAAA==&#10;" path="m0,52l10,38,24,24,43,14,63,9,82,4,106,0,125,4,149,9,130,19,115,24,101,28,87,38,77,48,72,62,67,76,72,96,0,52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0193;top:2083;height:76;width:67;" fillcolor="#005196" filled="t" stroked="f" coordsize="67,76" o:gfxdata="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lm9Y+5AAAA2wAA&#10;AA8AAAAAAAAAAQAgAAAAIgAAAGRycy9kb3ducmV2LnhtbFBLAQIUABQAAAAIAIdO4kAzLwWeOwAA&#10;ADkAAAAQAAAAAAAAAAEAIAAAAAgBAABkcnMvc2hhcGV4bWwueG1sUEsFBgAAAAAGAAYAWwEAALID&#10;AAAAAA==&#10;" path="m9,14l14,4,24,4,33,0,38,0,43,0,53,4,57,4,62,14,67,28,67,38,57,52,53,67,48,72,43,76,33,76,29,76,24,72,14,72,9,67,9,62,5,52,0,38,0,24,9,14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0260;top:2351;height:1488;width:490;" fillcolor="#005196" filled="t" stroked="f" coordsize="490,1488" o:gfxdata="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ubBOLgAAADbAAAA&#10;DwAAAAAAAAABACAAAAAiAAAAZHJzL2Rvd25yZXYueG1sUEsBAhQAFAAAAAgAh07iQDMvBZ47AAAA&#10;OQAAABAAAAAAAAAAAQAgAAAABwEAAGRycy9zaGFwZXhtbC54bWxQSwUGAAAAAAYABgBbAQAAsQMA&#10;AAAA&#10;" path="m403,82l408,111,413,149,413,192,413,236,413,279,408,322,398,370,389,413,374,461,355,500,336,538,312,576,283,605,250,634,216,653,178,668,187,672,197,672,206,672,221,672,235,672,250,668,264,663,278,663,298,663,317,672,331,682,346,696,355,711,355,730,346,749,322,768,302,778,317,783,360,778,394,788,418,807,437,826,446,850,456,874,470,888,490,893,480,912,466,927,446,936,427,946,398,951,370,946,341,932,312,903,293,884,288,903,336,941,370,980,389,1018,398,1061,403,1100,408,1128,413,1152,427,1157,408,1162,384,1157,360,1148,336,1133,317,1109,298,1085,278,1056,274,1028,264,960,250,975,254,1023,259,1066,264,1109,269,1152,274,1196,288,1234,307,1277,341,1316,341,1344,341,1364,346,1388,360,1407,355,1388,355,1364,355,1344,360,1320,379,1311,394,1306,408,1306,422,1306,437,1311,446,1320,456,1335,466,1349,475,1368,475,1388,475,1412,470,1431,461,1450,446,1469,427,1479,408,1488,384,1488,360,1474,331,1455,302,1426,278,1392,259,1364,240,1330,235,1301,221,1229,216,1152,211,1076,206,1004,202,936,187,874,173,831,149,802,120,788,96,778,77,778,58,783,43,797,34,812,29,836,34,860,38,884,48,893,62,903,72,898,86,898,101,884,110,874,115,860,125,888,120,912,115,927,101,936,120,951,130,965,130,980,125,1004,120,1008,110,1008,91,1004,82,994,62,980,48,965,34,946,24,932,10,893,0,840,0,788,5,735,24,692,43,653,67,629,91,610,115,591,139,576,158,557,178,533,211,485,240,437,269,389,293,336,307,274,322,197,322,111,317,0,326,15,336,29,346,44,355,48,365,58,379,68,389,72,403,82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0524;top:1041;height:806;width:250;" fillcolor="#005196" filled="t" stroked="f" coordsize="250,806" o:gfxdata="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IUqy8AAAA&#10;2wAAAA8AAAAAAAAAAQAgAAAAIgAAAGRycy9kb3ducmV2LnhtbFBLAQIUABQAAAAIAIdO4kAzLwWe&#10;OwAAADkAAAAQAAAAAAAAAAEAIAAAAAsBAABkcnMvc2hhcGV4bWwueG1sUEsFBgAAAAAGAAYAWwEA&#10;ALUDAAAAAA==&#10;" path="m0,754l43,691,82,619,110,542,134,461,154,370,163,278,163,187,149,96,230,0,245,82,250,173,250,269,245,365,230,466,211,566,178,658,144,744,134,744,125,744,110,749,101,754,91,758,82,768,72,782,58,802,53,806,43,806,38,802,29,792,24,778,14,768,5,758,0,754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9948;top:14812;height:173;width:149;" fillcolor="#005196" filled="t" stroked="f" coordsize="149,173" o:gfxdata="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I32bLgAAADbAAAA&#10;DwAAAAAAAAABACAAAAAiAAAAZHJzL2Rvd25yZXYueG1sUEsBAhQAFAAAAAgAh07iQDMvBZ47AAAA&#10;OQAAABAAAAAAAAAAAQAgAAAABwEAAGRycy9zaGFwZXhtbC54bWxQSwUGAAAAAAYABgBbAQAAsQMA&#10;AAAA&#10;" path="m149,34l130,53,115,77,96,96,82,115,67,135,58,149,43,163,38,168,34,173,29,173,19,168,10,168,5,159,0,149,0,139,10,125,24,111,38,91,58,72,77,53,91,29,106,15,115,0,120,0,149,34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9314;top:14831;height:855;width:821;" fillcolor="#005196" filled="t" stroked="f" coordsize="821,855" o:gfxdata="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XFc9ugAAANsA&#10;AAAPAAAAAAAAAAEAIAAAACIAAABkcnMvZG93bnJldi54bWxQSwECFAAUAAAACACHTuJAMy8FnjsA&#10;AAA5AAAAEAAAAAAAAAABACAAAAAJAQAAZHJzL3NoYXBleG1sLnhtbFBLBQYAAAAABgAGAFsBAACz&#10;AwAAAAA=&#10;" path="m447,744l428,754,408,759,394,759,380,749,365,744,351,740,336,740,322,744,322,730,332,706,341,677,356,648,375,620,399,596,428,576,461,567,490,562,519,548,548,533,572,509,596,485,615,456,634,423,648,389,663,356,672,317,682,279,687,245,692,207,687,173,687,135,677,106,672,87,663,72,653,58,644,48,634,39,624,34,620,29,615,29,600,29,586,29,572,34,552,44,538,53,524,77,514,101,504,140,500,178,490,216,476,250,461,284,447,312,423,336,404,356,380,370,356,384,332,389,303,394,279,389,255,380,231,365,212,346,188,322,178,293,173,269,173,250,173,236,149,226,125,226,96,231,72,245,48,264,34,293,24,327,24,365,29,394,39,413,48,428,63,432,77,437,96,437,111,432,125,432,144,413,149,394,149,365,144,351,135,341,125,341,116,351,125,365,120,389,106,375,96,365,92,351,92,332,96,327,101,317,111,312,120,308,130,303,140,308,149,308,154,317,164,332,168,351,173,365,173,389,168,408,164,428,149,447,130,461,106,471,87,476,63,471,44,466,29,452,15,432,5,404,0,375,0,336,5,303,20,269,39,240,63,216,96,202,135,197,183,207,197,183,216,164,240,144,269,130,293,120,317,120,336,130,351,149,356,183,356,207,351,231,336,245,332,250,322,250,312,245,303,245,288,240,284,236,279,226,274,221,274,207,279,202,284,202,293,212,303,221,312,221,322,221,332,216,336,207,336,192,336,178,332,168,327,154,312,149,298,144,279,149,260,159,240,168,221,188,207,216,202,231,197,245,197,264,202,288,207,308,221,327,240,341,269,356,264,332,264,317,260,308,264,303,264,303,269,312,279,322,293,332,312,336,332,341,351,341,370,341,384,332,404,322,423,308,437,288,461,240,476,192,485,144,495,96,509,58,533,24,567,5,610,0,648,5,677,24,701,53,720,87,740,135,749,188,754,255,754,322,749,351,744,380,735,413,720,447,711,476,692,500,682,524,668,543,658,557,648,576,639,596,634,615,629,634,629,653,624,672,624,682,634,701,644,653,658,610,672,567,696,528,716,495,735,456,749,423,759,389,768,408,792,428,807,442,816,461,821,480,816,500,807,524,792,538,773,557,759,567,754,581,749,591,754,600,759,610,768,620,778,624,792,634,802,639,807,653,812,672,816,692,812,711,802,730,792,749,778,768,759,778,744,783,730,778,720,768,711,759,701,744,692,730,687,720,682,740,677,754,672,768,672,783,663,788,658,797,648,802,639,802,629,802,620,797,605,788,596,778,586,764,581,744,576,725,572,706,567,735,567,759,557,778,552,792,548,802,538,812,533,812,524,807,514,812,504,812,490,812,480,812,471,816,461,826,456,840,447,855,437,831,442,802,447,778,456,754,466,740,480,725,490,711,504,696,519,682,528,668,538,653,548,644,552,629,548,624,538,624,524,634,519,648,509,663,500,677,490,692,476,711,466,725,456,740,447,744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9766;top:15028;height:183;width:76;" fillcolor="#005196" filled="t" stroked="f" coordsize="76,183" o:gfxdata="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gKkK/&#10;AAAA2wAAAA8AAAAAAAAAAQAgAAAAIgAAAGRycy9kb3ducmV2LnhtbFBLAQIUABQAAAAIAIdO4kAz&#10;LwWeOwAAADkAAAAQAAAAAAAAAAEAIAAAAA4BAABkcnMvc2hhcGV4bWwueG1sUEsFBgAAAAAGAAYA&#10;WwEAALgDAAAAAA==&#10;" path="m33,0l48,10,57,29,67,48,72,77,76,101,76,130,76,154,72,183,67,159,62,144,57,125,52,106,43,91,33,87,19,87,0,87,33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9842;top:14947;height:86;width:63;" fillcolor="#005196" filled="t" stroked="f" coordsize="63,86" o:gfxdata="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byT1ugAAANsA&#10;AAAPAAAAAAAAAAEAIAAAACIAAABkcnMvZG93bnJldi54bWxQSwECFAAUAAAACACHTuJAMy8FnjsA&#10;AAA5AAAAEAAAAAAAAAABACAAAAAJAQAAZHJzL3NoYXBleG1sLnhtbFBLBQYAAAAABgAGAFsBAACz&#10;AwAAAAA=&#10;" path="m53,9l58,28,63,48,58,67,53,81,44,81,39,86,34,86,29,81,24,81,20,76,15,72,5,67,0,52,0,38,5,24,10,9,20,4,29,0,44,0,53,9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8498;top:15028;height:615;width:1191;" fillcolor="#005196" filled="t" stroked="f" coordsize="1191,615" o:gfxdata="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Hx8xHGzAAAA2wAAAA8AAAAA&#10;AAAAAQAgAAAAIgAAAGRycy9kb3ducmV2LnhtbFBLAQIUABQAAAAIAIdO4kAzLwWeOwAAADkAAAAQ&#10;AAAAAAAAAAEAIAAAAAIBAABkcnMvc2hhcGV4bWwueG1sUEsFBgAAAAAGAAYAWwEAAKwDAAAAAA==&#10;" path="m1128,509l1100,514,1071,519,1037,523,1004,523,970,519,932,509,898,499,860,490,826,471,792,451,759,423,730,394,706,360,687,317,668,274,658,226,653,250,653,279,658,317,663,355,658,379,653,399,644,423,634,437,620,447,605,447,591,432,576,403,572,384,562,399,567,456,562,499,548,528,528,547,509,562,495,576,480,591,476,615,466,605,452,586,442,562,437,533,432,499,437,466,447,427,466,394,485,370,466,360,442,423,408,466,375,490,341,499,312,509,288,514,274,523,264,538,260,514,264,485,274,451,288,423,303,399,322,375,346,355,370,346,423,331,413,312,394,317,375,327,356,327,341,331,322,331,308,331,288,336,274,336,255,341,240,346,221,351,207,360,188,375,173,389,154,403,140,427,130,432,116,432,106,432,101,432,92,432,82,437,77,442,68,451,77,451,82,451,92,447,101,447,106,447,116,447,125,451,135,456,144,475,149,495,149,514,149,533,144,547,135,562,125,576,111,586,96,595,82,595,63,595,48,591,29,576,20,562,10,538,0,514,0,485,10,451,29,418,48,384,77,355,101,327,130,307,154,298,183,288,212,283,240,279,274,274,303,269,332,269,360,264,389,264,418,259,447,255,471,250,490,240,509,231,528,221,538,207,552,192,562,154,572,125,572,96,567,77,557,58,538,43,524,43,504,43,485,53,476,67,471,82,471,96,476,111,480,130,495,139,504,149,495,154,480,154,471,154,461,154,456,149,452,144,447,139,447,135,437,144,432,154,428,163,423,168,413,168,408,168,399,168,389,163,384,154,384,139,389,120,399,101,408,82,423,67,437,48,447,39,461,24,476,15,500,10,519,5,543,0,562,0,586,5,605,10,639,34,668,58,687,87,701,115,716,149,730,178,744,207,764,231,783,250,802,269,821,288,840,303,860,322,879,341,898,355,922,370,946,379,975,389,1004,399,1032,403,1066,403,1104,403,1143,403,1191,399,1181,413,1167,423,1157,437,1148,451,1143,461,1133,475,1133,490,1128,509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0092;top:15359;height:317;width:648;" fillcolor="#005196" filled="t" stroked="f" coordsize="648,317" o:gfxdata="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U11L4A&#10;AADbAAAADwAAAAAAAAABACAAAAAiAAAAZHJzL2Rvd25yZXYueG1sUEsBAhQAFAAAAAgAh07iQDMv&#10;BZ47AAAAOQAAABAAAAAAAAAAAQAgAAAADQEAAGRycy9zaGFwZXhtbC54bWxQSwUGAAAAAAYABgBb&#10;AQAAtwMAAAAA&#10;" path="m38,0l67,29,91,53,120,82,149,101,178,125,211,144,245,159,278,173,312,183,346,192,384,202,418,202,456,207,494,202,533,197,566,192,648,288,614,298,581,308,547,312,509,317,470,317,432,317,394,312,350,308,312,298,269,288,230,279,192,264,154,245,120,226,82,202,48,178,48,168,48,159,48,144,43,130,38,120,29,106,19,92,5,77,0,68,0,58,5,48,14,39,19,29,29,24,38,10,38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10058;top:14865;height:653;width:567;" fillcolor="#005196" filled="t" stroked="f" coordsize="567,653" o:gfxdata="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pkHF2/&#10;AAAA2wAAAA8AAAAAAAAAAQAgAAAAIgAAAGRycy9kb3ducmV2LnhtbFBLAQIUABQAAAAIAIdO4kAz&#10;LwWeOwAAADkAAAAQAAAAAAAAAAEAIAAAAA4BAABkcnMvc2hhcGV4bWwueG1sUEsFBgAAAAAGAAYA&#10;WwEAALgDAAAAAA==&#10;" path="m567,638l538,648,509,653,485,653,466,643,452,629,437,619,432,605,423,595,418,576,413,571,413,586,413,610,404,619,389,619,370,610,341,595,317,576,293,552,279,518,269,485,264,461,260,446,250,446,245,461,240,475,236,485,231,499,221,504,207,504,192,494,173,475,149,442,140,422,135,389,125,350,120,312,116,269,116,226,120,192,130,163,135,139,120,120,116,130,111,139,106,144,101,154,96,158,92,163,87,173,77,173,72,158,68,139,58,120,48,106,34,86,24,77,20,67,10,58,0,58,0,53,5,53,10,53,53,0,567,638xe">
                  <v:fill on="t" focussize="0,0"/>
                  <v:stroke on="f"/>
                  <v:imagedata o:title=""/>
                  <o:lock v:ext="edit" aspectratio="f"/>
                </v:shape>
                <v:shape id="Freeform 23" o:spid="_x0000_s1026" o:spt="100" style="position:absolute;left:10111;top:14798;height:705;width:523;" fillcolor="#005196" filled="t" stroked="f" coordsize="523,705" o:gfxdata="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Jqg28AAAA&#10;2wAAAA8AAAAAAAAAAQAgAAAAIgAAAGRycy9kb3ducmV2LnhtbFBLAQIUABQAAAAIAIdO4kAzLwWe&#10;OwAAADkAAAAQAAAAAAAAAAEAIAAAAAsBAABkcnMvc2hhcGV4bWwueG1sUEsFBgAAAAAGAAYAWwEA&#10;ALUDAAAAAA==&#10;" path="m514,705l523,667,523,638,523,609,514,585,504,561,495,547,485,537,475,533,461,523,461,518,471,513,490,513,495,509,495,489,490,461,480,427,461,398,442,369,413,345,389,336,370,331,360,321,360,312,370,307,379,302,389,297,399,288,403,273,403,259,399,240,379,216,355,187,336,177,312,168,283,158,250,149,211,144,183,144,154,149,130,163,115,168,96,153,106,149,111,139,115,134,125,125,130,120,135,115,135,105,139,101,125,91,111,81,96,72,87,57,72,43,63,33,53,24,48,9,43,0,43,0,39,9,39,9,0,67,514,705xe">
                  <v:fill on="t" focussize="0,0"/>
                  <v:stroke on="f"/>
                  <v:imagedata o:title=""/>
                  <o:lock v:ext="edit" aspectratio="f"/>
                </v:shape>
                <v:shape id="Freeform 24" o:spid="_x0000_s1026" o:spt="100" style="position:absolute;left:9900;top:14654;height:187;width:158;" fillcolor="#005196" filled="t" stroked="f" coordsize="158,187" o:gfxdata="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Yc6rsAAADb&#10;AAAADwAAAAAAAAABACAAAAAiAAAAZHJzL2Rvd25yZXYueG1sUEsBAhQAFAAAAAgAh07iQDMvBZ47&#10;AAAAOQAAABAAAAAAAAAAAQAgAAAACgEAAGRycy9zaGFwZXhtbC54bWxQSwUGAAAAAAYABgBbAQAA&#10;tAMAAAAA&#10;" path="m115,187l101,177,86,163,72,158,58,149,38,144,24,144,10,139,0,144,5,129,14,120,24,110,34,101,43,91,53,86,58,77,67,77,58,72,48,62,43,57,38,48,34,33,29,24,34,9,43,0,158,144,115,187xe">
                  <v:fill on="t" focussize="0,0"/>
                  <v:stroke on="f"/>
                  <v:imagedata o:title=""/>
                  <o:lock v:ext="edit" aspectratio="f"/>
                </v:shape>
                <v:shape id="Freeform 25" o:spid="_x0000_s1026" o:spt="100" style="position:absolute;left:9943;top:14601;height:197;width:154;" fillcolor="#005196" filled="t" stroked="f" coordsize="154,197" o:gfxdata="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PPvL4A&#10;AADbAAAADwAAAAAAAAABACAAAAAiAAAAZHJzL2Rvd25yZXYueG1sUEsBAhQAFAAAAAgAh07iQDMv&#10;BZ47AAAAOQAAABAAAAAAAAAAAQAgAAAADQEAAGRycy9zaGFwZXhtbC54bWxQSwUGAAAAAAYABgBb&#10;AQAAtwMAAAAA&#10;" path="m154,149l144,130,135,110,125,91,120,67,115,53,115,29,111,14,115,0,106,10,96,19,87,29,82,43,72,53,67,62,63,72,63,82,58,72,53,62,43,53,39,43,29,38,19,38,10,43,0,53,115,197,154,149xe">
                  <v:fill on="t" focussize="0,0"/>
                  <v:stroke on="f"/>
                  <v:imagedata o:title=""/>
                  <o:lock v:ext="edit" aspectratio="f"/>
                </v:shape>
                <v:shape id="Freeform 26" o:spid="_x0000_s1026" o:spt="100" style="position:absolute;left:10068;top:14663;height:183;width:139;" fillcolor="#005196" filled="t" stroked="f" coordsize="139,183" o:gfxdata="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LYwW8AAAA&#10;2wAAAA8AAAAAAAAAAQAgAAAAIgAAAGRycy9kb3ducmV2LnhtbFBLAQIUABQAAAAIAIdO4kAzLwWe&#10;OwAAADkAAAAQAAAAAAAAAAEAIAAAAAsBAABkcnMvc2hhcGV4bWwueG1sUEsFBgAAAAAGAAYAWwEA&#10;ALUDAAAAAA==&#10;" path="m29,183l43,164,62,144,77,120,96,101,110,82,120,68,130,53,134,48,139,39,139,29,139,20,134,10,130,5,120,0,110,0,101,10,91,24,77,44,58,68,43,92,24,111,14,130,5,144,0,149,29,183xe">
                  <v:fill on="t" focussize="0,0"/>
                  <v:stroke on="f"/>
                  <v:imagedata o:title=""/>
                  <o:lock v:ext="edit" aspectratio="f"/>
                </v:shape>
                <v:shape id="Freeform 27" o:spid="_x0000_s1026" o:spt="100" style="position:absolute;left:10082;top:13871;height:1028;width:687;" fillcolor="#005196" filled="t" stroked="f" coordsize="687,1028" o:gfxdata="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S+Y1i5AAAA2wAA&#10;AA8AAAAAAAAAAQAgAAAAIgAAAGRycy9kb3ducmV2LnhtbFBLAQIUABQAAAAIAIdO4kAzLwWeOwAA&#10;ADkAAAAQAAAAAAAAAAEAIAAAAAgBAABkcnMvc2hhcGV4bWwueG1sUEsFBgAAAAAGAAYAWwEAALID&#10;AAAAAA==&#10;" path="m596,552l605,528,610,504,610,490,605,471,600,452,596,437,596,423,596,399,586,404,567,413,543,423,524,442,500,466,480,500,466,533,456,572,452,610,442,648,428,682,408,711,389,740,365,768,341,792,317,807,288,826,255,840,226,850,197,855,168,860,140,860,111,855,87,845,72,836,58,826,48,816,39,802,34,792,29,778,24,773,24,764,24,749,24,735,29,711,39,687,48,668,63,653,87,639,116,629,144,624,173,610,202,596,231,576,250,552,269,528,288,500,303,471,308,442,317,408,317,380,312,346,308,317,298,288,279,260,260,236,250,226,240,221,231,216,221,212,212,212,202,212,197,216,188,216,183,183,183,154,188,120,197,87,212,58,236,39,264,29,298,24,317,29,332,44,346,58,351,77,351,96,351,116,351,135,346,154,341,164,332,178,327,183,317,183,308,188,298,188,288,183,284,178,274,168,274,154,284,144,298,154,312,149,308,140,303,130,298,125,293,120,288,116,284,111,274,111,269,116,255,125,250,149,245,168,255,192,269,202,284,207,298,216,312,216,332,212,346,202,360,183,370,159,380,130,380,101,380,77,375,53,360,34,346,20,327,5,303,0,269,0,245,5,216,20,192,44,178,72,164,116,164,168,168,226,149,245,135,269,116,298,106,332,101,365,101,394,106,413,125,432,135,437,144,442,159,442,168,442,178,442,188,437,192,432,197,423,202,399,197,370,188,351,178,341,168,341,164,346,164,356,173,365,178,375,178,384,178,399,173,413,168,418,159,418,144,418,135,413,125,404,120,389,120,370,120,346,130,322,140,298,154,274,173,260,188,250,202,245,216,245,231,245,250,255,264,274,274,298,288,336,269,332,260,327,250,327,245,327,245,332,250,336,260,346,269,365,274,384,274,408,274,432,274,456,269,480,260,504,250,528,231,548,216,562,197,576,178,586,159,591,140,600,120,605,101,615,82,620,68,629,48,639,39,648,24,663,15,682,5,706,5,730,0,764,5,788,5,807,15,826,20,845,29,860,44,879,58,893,72,903,92,912,111,922,135,927,154,936,178,936,207,941,231,941,260,941,284,936,308,927,332,912,360,898,380,884,404,864,423,850,437,831,447,816,461,807,476,797,495,792,509,788,524,783,538,778,552,778,562,788,543,792,524,802,504,807,485,816,466,831,452,845,432,855,413,869,399,884,384,898,370,908,356,922,346,927,332,936,322,941,317,941,332,956,341,989,351,1013,365,1023,384,1028,399,1023,418,1008,432,989,447,965,456,946,466,936,476,936,485,941,490,946,500,960,504,975,509,989,514,999,524,1008,538,1013,552,1013,572,1013,586,1004,605,989,615,970,624,951,624,927,624,912,620,898,610,884,596,874,586,860,581,855,596,850,605,845,620,840,624,836,634,831,639,821,644,807,644,797,644,783,639,768,634,759,624,744,610,735,600,725,581,716,567,711,591,711,610,706,624,696,639,692,644,682,648,672,648,663,648,653,648,624,653,600,663,576,687,557,677,552,668,548,658,548,644,548,634,552,624,557,615,562,605,572,596,581,586,596,572,615,562,629,548,644,533,658,524,672,519,682,504,687,504,682,504,668,509,653,519,644,533,634,543,624,557,610,572,591,581,581,591,567,596,552xe">
                  <v:fill on="t" focussize="0,0"/>
                  <v:stroke on="f"/>
                  <v:imagedata o:title=""/>
                  <o:lock v:ext="edit" aspectratio="f"/>
                </v:shape>
                <v:shape id="Freeform 28" o:spid="_x0000_s1026" o:spt="100" style="position:absolute;left:10241;top:14433;height:96;width:144;" fillcolor="#005196" filled="t" stroked="f" coordsize="144,96" o:gfxdata="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i52i8AAAA&#10;2wAAAA8AAAAAAAAAAQAgAAAAIgAAAGRycy9kb3ducmV2LnhtbFBLAQIUABQAAAAIAIdO4kAzLwWe&#10;OwAAADkAAAAQAAAAAAAAAAEAIAAAAAsBAABkcnMvc2hhcGV4bWwueG1sUEsFBgAAAAAGAAYAWwEA&#10;ALUDAAAAAA==&#10;" path="m0,43l9,62,24,72,43,86,62,91,81,96,105,96,125,96,144,91,129,82,115,77,101,67,86,62,77,53,72,38,67,24,72,0,0,43xe"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10178;top:14529;height:77;width:68;" fillcolor="#005196" filled="t" stroked="f" coordsize="68,77" o:gfxdata="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aWc5u5AAAA2wAA&#10;AA8AAAAAAAAAAQAgAAAAIgAAAGRycy9kb3ducmV2LnhtbFBLAQIUABQAAAAIAIdO4kAzLwWeOwAA&#10;ADkAAAAQAAAAAAAAAAEAIAAAAAgBAABkcnMvc2hhcGV4bWwueG1sUEsFBgAAAAAGAAYAWwEAALID&#10;AAAAAA==&#10;" path="m5,62l15,72,24,72,34,77,39,77,44,77,53,72,58,72,63,62,68,48,68,38,58,24,53,10,48,5,44,0,34,0,29,0,20,5,15,5,10,10,5,14,0,24,0,38,0,53,5,62xe">
                  <v:fill on="t" focussize="0,0"/>
                  <v:stroke on="f"/>
                  <v:imagedata o:title=""/>
                  <o:lock v:ext="edit" aspectratio="f"/>
                </v:shape>
                <v:shape id="Freeform 30" o:spid="_x0000_s1026" o:spt="100" style="position:absolute;left:10241;top:12849;height:1488;width:494;" fillcolor="#005196" filled="t" stroked="f" coordsize="494,1488" o:gfxdata="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qFQ74A&#10;AADbAAAADwAAAAAAAAABACAAAAAiAAAAZHJzL2Rvd25yZXYueG1sUEsBAhQAFAAAAAgAh07iQDMv&#10;BZ47AAAAOQAAABAAAAAAAAAAAQAgAAAADQEAAGRycy9zaGFwZXhtbC54bWxQSwUGAAAAAAYABgBb&#10;AQAAtwMAAAAA&#10;" path="m408,1406l413,1378,417,1339,417,1296,417,1258,417,1210,408,1166,403,1118,393,1075,379,1032,360,989,341,950,317,912,288,883,254,859,221,835,182,821,187,816,201,816,211,816,225,816,240,821,254,821,269,826,283,826,302,826,321,816,336,806,350,792,360,778,360,758,345,739,326,720,307,715,317,706,365,710,398,701,422,682,437,662,451,638,461,614,475,600,494,595,485,581,470,566,451,552,427,542,403,538,374,542,345,557,317,586,297,605,293,586,341,547,374,509,393,470,403,427,408,389,413,360,417,341,432,331,413,326,389,331,365,341,341,355,317,379,297,403,283,432,278,461,269,528,249,518,259,470,264,422,269,379,269,336,278,298,288,254,312,216,345,173,345,149,345,125,350,101,360,82,360,106,360,125,360,144,365,168,384,178,398,182,413,182,427,182,437,178,451,168,461,154,470,139,475,120,480,101,480,77,475,58,465,38,451,24,432,10,413,0,389,0,360,14,336,34,307,62,283,96,264,125,245,158,235,187,225,259,221,341,216,413,211,490,201,557,192,614,177,658,153,691,125,706,101,710,81,710,62,706,48,696,38,677,33,653,33,629,43,605,53,595,62,586,77,586,91,590,105,605,110,614,120,629,129,600,125,576,120,562,105,557,125,538,134,528,134,509,129,490,120,480,110,480,96,485,81,494,67,509,53,528,38,542,29,557,14,595,5,648,0,706,9,754,29,797,48,835,72,859,96,878,120,898,144,912,163,931,182,955,216,1003,245,1051,273,1099,297,1152,312,1214,326,1291,326,1382,317,1488,331,1474,341,1459,350,1445,360,1435,369,1430,379,1421,393,1411,408,1406xe"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10505;top:14841;height:811;width:254;" fillcolor="#005196" filled="t" stroked="f" coordsize="254,811" o:gfxdata="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2gznG8AAAA&#10;2wAAAA8AAAAAAAAAAQAgAAAAIgAAAGRycy9kb3ducmV2LnhtbFBLAQIUABQAAAAIAIdO4kAzLwWe&#10;OwAAADkAAAAQAAAAAAAAAAEAIAAAAAsBAABkcnMvc2hhcGV4bWwueG1sUEsFBgAAAAAGAAYAWwEA&#10;ALUDAAAAAA==&#10;" path="m0,53l48,115,81,187,115,264,139,346,158,432,163,523,163,619,153,710,235,811,249,730,254,638,254,542,249,442,235,341,211,240,182,149,144,62,139,62,129,62,115,58,105,53,96,48,86,34,77,24,62,5,57,0,48,0,43,5,33,14,29,29,19,38,9,48,0,53xe">
                  <v:fill on="t" focussize="0,0"/>
                  <v:stroke on="f"/>
                  <v:imagedata o:title=""/>
                  <o:lock v:ext="edit" aspectratio="f"/>
                </v:shape>
                <v:shape id="Freeform 32" o:spid="_x0000_s1026" o:spt="100" style="position:absolute;left:2292;top:1703;height:173;width:149;" fillcolor="#005196" filled="t" stroked="f" coordsize="149,173" o:gfxdata="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08JlLsAAADb&#10;AAAADwAAAAAAAAABACAAAAAiAAAAZHJzL2Rvd25yZXYueG1sUEsBAhQAFAAAAAgAh07iQDMvBZ47&#10;AAAAOQAAABAAAAAAAAAAAQAgAAAACgEAAGRycy9zaGFwZXhtbC54bWxQSwUGAAAAAAYABgBbAQAA&#10;tAMAAAAA&#10;" path="m0,140l19,120,34,96,53,77,67,58,82,39,96,24,106,10,110,5,115,0,125,0,134,0,139,5,149,15,149,24,149,34,139,44,130,63,110,82,96,101,77,125,58,144,43,159,34,173,29,173,0,140xe">
                  <v:fill on="t" focussize="0,0"/>
                  <v:stroke on="f"/>
                  <v:imagedata o:title=""/>
                  <o:lock v:ext="edit" aspectratio="f"/>
                </v:shape>
                <v:shape id="Freeform 33" o:spid="_x0000_s1026" o:spt="100" style="position:absolute;left:2258;top:1003;height:854;width:816;" fillcolor="#005196" filled="t" stroked="f" coordsize="816,854" o:gfxdata="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P/Nf68AAAA&#10;2wAAAA8AAAAAAAAAAQAgAAAAIgAAAGRycy9kb3ducmV2LnhtbFBLAQIUABQAAAAIAIdO4kAzLwWe&#10;OwAAADkAAAAQAAAAAAAAAAEAIAAAAAsBAABkcnMvc2hhcGV4bWwueG1sUEsFBgAAAAAGAAYAWwEA&#10;ALUDAAAAAA==&#10;" path="m375,110l394,100,408,96,428,100,442,100,452,105,466,110,480,115,495,110,495,124,490,148,476,177,461,201,442,230,418,254,389,273,356,283,327,292,298,307,274,321,245,340,226,369,202,398,183,432,168,465,154,499,144,532,135,571,135,609,130,648,130,681,135,715,140,748,144,768,154,782,164,796,173,806,183,816,192,820,197,825,202,825,216,825,231,825,245,820,264,811,279,796,293,777,308,753,312,715,317,676,327,638,341,604,356,571,375,542,394,518,418,499,442,484,466,470,490,460,514,460,538,465,567,470,586,484,610,504,629,532,644,556,644,580,644,604,644,624,668,628,692,628,720,624,744,609,768,590,788,561,792,528,797,484,792,460,783,441,768,427,754,417,740,417,725,417,711,417,696,422,677,436,668,460,668,484,672,504,682,513,692,513,701,504,696,484,696,465,711,475,720,489,725,504,725,518,720,528,716,537,706,542,696,547,687,552,682,552,668,542,663,532,658,523,648,504,644,484,644,465,648,446,658,427,668,408,692,393,711,384,735,379,754,384,773,388,788,403,802,422,812,446,816,480,816,518,812,552,802,585,783,614,759,633,725,652,682,652,634,648,620,672,600,691,576,710,552,724,528,729,504,734,485,724,471,705,461,676,461,648,466,624,480,609,490,604,500,604,509,604,519,609,528,614,538,619,538,628,543,633,543,648,538,652,533,648,528,643,519,633,509,628,495,633,490,638,480,648,480,662,480,676,485,691,495,700,504,705,524,705,538,705,562,700,581,681,596,662,610,638,615,624,620,604,620,585,620,566,610,547,600,528,576,513,548,499,552,518,557,532,557,542,552,552,552,552,548,542,538,532,524,523,504,518,490,513,471,513,452,513,432,518,413,532,399,547,380,566,356,609,341,657,332,705,322,753,308,796,288,825,255,844,207,854,173,844,140,830,116,801,96,768,82,720,72,662,68,600,68,528,68,504,77,470,87,441,96,408,111,379,125,350,135,326,149,312,164,297,168,278,178,259,183,240,188,220,192,201,192,182,192,172,188,158,178,201,164,244,144,283,120,326,101,360,82,398,68,432,63,465,53,446,29,427,10,408,0,388,0,369,5,350,10,331,24,312,44,297,58,283,68,273,68,259,68,249,58,240,48,235,39,225,29,220,20,216,10,201,5,182,5,163,10,144,15,120,24,100,39,86,58,76,72,76,87,76,101,86,111,96,120,110,125,120,135,134,135,115,140,100,144,86,149,72,154,62,164,57,168,52,178,52,188,52,202,57,212,67,221,76,231,91,240,105,245,124,245,148,250,120,255,96,260,76,264,57,269,52,279,48,288,43,293,48,303,43,317,43,327,43,336,38,346,33,356,28,365,14,370,0,380,24,380,52,375,76,360,100,351,115,336,124,327,144,312,158,298,172,288,187,279,201,274,211,269,220,274,230,279,230,293,216,298,206,308,192,322,177,332,158,341,144,351,124,365,115,375,110xe">
                  <v:fill on="t" focussize="0,0"/>
                  <v:stroke on="f"/>
                  <v:imagedata o:title=""/>
                  <o:lock v:ext="edit" aspectratio="f"/>
                </v:shape>
                <v:shape id="Freeform 34" o:spid="_x0000_s1026" o:spt="100" style="position:absolute;left:2546;top:1478;height:182;width:77;" fillcolor="#005196" filled="t" stroked="f" coordsize="77,182" o:gfxdata="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Hb+1r4A&#10;AADbAAAADwAAAAAAAAABACAAAAAiAAAAZHJzL2Rvd25yZXYueG1sUEsBAhQAFAAAAAgAh07iQDMv&#10;BZ47AAAAOQAAABAAAAAAAAAAAQAgAAAADQEAAGRycy9zaGFwZXhtbC54bWxQSwUGAAAAAAYABgBb&#10;AQAAtwMAAAAA&#10;" path="m39,182l29,173,20,153,10,134,5,105,0,81,0,53,0,29,5,0,10,19,20,43,24,57,29,77,34,86,44,96,58,96,77,91,39,182xe">
                  <v:fill on="t" focussize="0,0"/>
                  <v:stroke on="f"/>
                  <v:imagedata o:title=""/>
                  <o:lock v:ext="edit" aspectratio="f"/>
                </v:shape>
                <v:shape id="Freeform 35" o:spid="_x0000_s1026" o:spt="100" style="position:absolute;left:2484;top:1655;height:87;width:62;" fillcolor="#005196" filled="t" stroked="f" coordsize="62,87" o:gfxdata="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JPUK/&#10;AAAA2wAAAA8AAAAAAAAAAQAgAAAAIgAAAGRycy9kb3ducmV2LnhtbFBLAQIUABQAAAAIAIdO4kAz&#10;LwWeOwAAADkAAAAQAAAAAAAAAAEAIAAAAA4BAABkcnMvc2hhcGV4bWwueG1sUEsFBgAAAAAGAAYA&#10;WwEAALgDAAAAAA==&#10;" path="m14,77l5,53,0,39,5,20,14,5,24,0,34,5,48,10,58,20,62,29,62,48,58,63,53,77,43,82,34,87,24,82,14,77xe">
                  <v:fill on="t" focussize="0,0"/>
                  <v:stroke on="f"/>
                  <v:imagedata o:title=""/>
                  <o:lock v:ext="edit" aspectratio="f"/>
                </v:shape>
                <v:shape id="Freeform 36" o:spid="_x0000_s1026" o:spt="100" style="position:absolute;left:2700;top:1046;height:614;width:1190;" fillcolor="#005196" filled="t" stroked="f" coordsize="1190,614" o:gfxdata="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PRK+LgAAADbAAAA&#10;DwAAAAAAAAABACAAAAAiAAAAZHJzL2Rvd25yZXYueG1sUEsBAhQAFAAAAAgAh07iQDMvBZ47AAAA&#10;OQAAABAAAAAAAAAAAQAgAAAABwEAAGRycy9zaGFwZXhtbC54bWxQSwUGAAAAAAYABgBbAQAAsQMA&#10;AAAA&#10;" path="m67,105l91,101,120,91,154,91,187,91,226,96,259,101,298,110,331,125,370,144,403,163,432,187,461,221,485,254,509,293,523,336,533,389,538,369,538,336,533,302,528,259,533,240,538,216,547,192,557,177,571,168,586,168,600,182,614,211,619,230,629,216,624,158,634,115,643,86,662,67,682,53,701,38,710,24,715,0,730,9,739,29,749,53,758,81,758,115,758,149,744,182,725,221,710,249,725,249,754,187,782,149,816,125,850,115,883,105,902,101,922,91,926,77,931,101,926,129,922,158,907,187,888,216,869,240,845,259,821,269,768,278,778,302,797,293,816,293,835,288,854,283,874,283,888,283,902,278,922,278,936,273,955,269,970,264,989,254,1003,240,1022,225,1037,206,1056,182,1066,182,1075,182,1085,182,1094,182,1104,182,1109,177,1118,173,1123,163,1118,163,1109,163,1099,168,1094,168,1085,168,1075,168,1066,168,1056,158,1051,139,1046,120,1042,101,1046,81,1051,67,1056,53,1070,43,1080,29,1094,19,1114,19,1128,19,1147,24,1162,38,1176,53,1186,77,1190,101,1190,129,1181,163,1166,197,1142,230,1118,264,1090,288,1066,307,1042,317,1013,326,984,331,950,336,922,341,888,345,859,345,830,350,802,355,773,355,749,360,725,365,701,374,682,379,667,393,653,408,643,422,629,456,624,489,624,518,629,537,638,557,648,566,667,571,686,571,706,561,715,547,720,533,720,518,715,499,710,485,701,475,686,465,701,461,710,456,720,456,730,461,734,465,744,470,744,475,749,480,754,470,758,461,768,451,773,446,778,446,787,446,792,446,802,451,806,461,806,475,806,494,797,509,782,528,773,547,758,566,744,581,734,590,715,595,696,605,672,609,648,614,629,614,605,609,586,605,552,581,528,557,504,528,490,499,475,465,461,437,446,408,427,384,408,365,389,345,370,326,350,307,331,293,312,273,293,259,269,245,245,235,221,225,192,216,158,211,125,206,86,206,43,211,0,216,14,201,24,187,34,177,43,163,48,153,58,139,62,120,67,105xe">
                  <v:fill on="t" focussize="0,0"/>
                  <v:stroke on="f"/>
                  <v:imagedata o:title=""/>
                  <o:lock v:ext="edit" aspectratio="f"/>
                </v:shape>
                <v:shape id="Freeform 37" o:spid="_x0000_s1026" o:spt="100" style="position:absolute;left:1654;top:1012;height:317;width:643;" fillcolor="#005196" filled="t" stroked="f" coordsize="643,317" o:gfxdata="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4Bxeb4A&#10;AADbAAAADwAAAAAAAAABACAAAAAiAAAAZHJzL2Rvd25yZXYueG1sUEsBAhQAFAAAAAgAh07iQDMv&#10;BZ47AAAAOQAAABAAAAAAAAAAAQAgAAAADQEAAGRycy9zaGFwZXhtbC54bWxQSwUGAAAAAAYABgBb&#10;AQAAtwMAAAAA&#10;" path="m604,317l580,288,552,264,523,235,494,216,465,192,432,178,398,159,364,144,336,135,297,125,264,115,225,111,187,111,153,111,115,120,76,125,0,29,28,19,62,10,100,5,134,0,172,0,211,0,254,5,292,10,331,19,374,29,412,39,451,53,489,72,528,91,561,115,595,139,595,149,595,159,600,173,600,187,609,202,614,211,628,226,638,240,643,250,643,259,638,269,633,274,624,283,614,298,604,307,604,317xe">
                  <v:fill on="t" focussize="0,0"/>
                  <v:stroke on="f"/>
                  <v:imagedata o:title=""/>
                  <o:lock v:ext="edit" aspectratio="f"/>
                </v:shape>
                <v:shape id="Freeform 38" o:spid="_x0000_s1026" o:spt="100" style="position:absolute;left:1769;top:1171;height:652;width:561;" fillcolor="#005196" filled="t" stroked="f" coordsize="561,652" o:gfxdata="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JOoRrsAAADb&#10;AAAADwAAAAAAAAABACAAAAAiAAAAZHJzL2Rvd25yZXYueG1sUEsBAhQAFAAAAAgAh07iQDMvBZ47&#10;AAAAOQAAABAAAAAAAAAAAQAgAAAACgEAAGRycy9zaGFwZXhtbC54bWxQSwUGAAAAAAYABgBbAQAA&#10;tAMAAAAA&#10;" path="m0,14l29,4,53,0,77,0,96,9,110,19,125,33,134,48,139,62,144,76,149,81,149,67,149,43,158,33,173,33,192,43,221,57,245,76,269,105,288,134,293,168,297,192,307,206,312,206,317,192,321,177,326,168,336,153,345,148,355,148,374,158,393,177,413,211,422,235,432,264,437,302,441,340,446,384,446,427,441,465,432,489,427,513,441,532,451,518,461,499,470,489,485,480,489,494,499,513,509,532,518,547,528,566,537,576,547,585,552,590,561,595,561,600,557,600,552,600,509,652,0,14xe">
                  <v:fill on="t" focussize="0,0"/>
                  <v:stroke on="f"/>
                  <v:imagedata o:title=""/>
                  <o:lock v:ext="edit" aspectratio="f"/>
                </v:shape>
                <v:shape id="Freeform 39" o:spid="_x0000_s1026" o:spt="100" style="position:absolute;left:1754;top:1185;height:706;width:524;" fillcolor="#005196" filled="t" stroked="f" coordsize="524,706" o:gfxdata="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+WjL4A&#10;AADbAAAADwAAAAAAAAABACAAAAAiAAAAZHJzL2Rvd25yZXYueG1sUEsBAhQAFAAAAAgAh07iQDMv&#10;BZ47AAAAOQAAABAAAAAAAAAAAQAgAAAADQEAAGRycy9zaGFwZXhtbC54bWxQSwUGAAAAAAYABgBb&#10;AQAAtwMAAAAA&#10;" path="m15,0l5,34,0,67,5,96,10,120,20,139,29,154,39,168,53,173,63,182,68,187,58,187,39,187,29,197,29,216,34,240,48,274,63,307,87,336,111,360,135,370,159,374,168,384,164,389,154,398,144,403,135,408,125,418,120,432,120,446,130,466,144,490,173,518,188,528,212,538,240,547,279,557,312,562,346,562,375,552,394,542,413,538,428,552,423,562,418,566,408,571,404,576,399,586,394,590,389,600,384,605,399,614,413,624,428,634,442,648,456,658,466,672,471,682,476,696,480,706,480,701,485,696,485,696,524,638,15,0xe"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2330;top:1843;height:192;width:164;" fillcolor="#005196" filled="t" stroked="f" coordsize="164,192" o:gfxdata="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1b/vQAA&#10;ANsAAAAPAAAAAAAAAAEAIAAAACIAAABkcnMvZG93bnJldi54bWxQSwECFAAUAAAACACHTuJAMy8F&#10;njsAAAA5AAAAEAAAAAAAAAABACAAAAAMAQAAZHJzL3NoYXBleG1sLnhtbFBLBQYAAAAABgAGAFsB&#10;AAC2AwAAAAA=&#10;" path="m44,0l58,14,72,24,87,33,106,43,120,48,135,48,149,52,164,48,154,62,144,72,135,81,125,91,116,100,106,110,101,115,92,115,101,120,111,129,120,134,125,144,130,158,130,168,125,182,120,192,0,48,44,0xe">
                  <v:fill on="t" focussize="0,0"/>
                  <v:stroke on="f"/>
                  <v:imagedata o:title=""/>
                  <o:lock v:ext="edit" aspectratio="f"/>
                </v:shape>
                <v:shape id="Freeform 41" o:spid="_x0000_s1026" o:spt="100" style="position:absolute;left:2297;top:1891;height:196;width:149;" fillcolor="#005196" filled="t" stroked="f" coordsize="149,196" o:gfxdata="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AW+O8AAAA&#10;2wAAAA8AAAAAAAAAAQAgAAAAIgAAAGRycy9kb3ducmV2LnhtbFBLAQIUABQAAAAIAIdO4kAzLwWe&#10;OwAAADkAAAAQAAAAAAAAAAEAIAAAAAsBAABkcnMvc2hhcGV4bWwueG1sUEsFBgAAAAAGAAYAWwEA&#10;ALUDAAAAAA==&#10;" path="m0,52l9,72,19,86,24,110,29,129,33,144,38,168,38,182,38,196,43,187,53,177,62,168,72,153,77,144,86,134,91,124,91,115,91,124,101,134,105,144,115,153,120,158,129,158,139,153,149,144,33,0,0,52xe">
                  <v:fill on="t" focussize="0,0"/>
                  <v:stroke on="f"/>
                  <v:imagedata o:title=""/>
                  <o:lock v:ext="edit" aspectratio="f"/>
                </v:shape>
                <v:shape id="Freeform 42" o:spid="_x0000_s1026" o:spt="100" style="position:absolute;left:2182;top:1843;height:182;width:139;" fillcolor="#005196" filled="t" stroked="f" coordsize="139,182" o:gfxdata="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2Ru74A&#10;AADbAAAADwAAAAAAAAABACAAAAAiAAAAZHJzL2Rvd25yZXYueG1sUEsBAhQAFAAAAAgAh07iQDMv&#10;BZ47AAAAOQAAABAAAAAAAAAAAQAgAAAADQEAAGRycy9zaGFwZXhtbC54bWxQSwUGAAAAAAYABgBb&#10;AQAAtwMAAAAA&#10;" path="m110,0l96,19,81,43,62,62,48,81,33,100,19,115,9,129,4,134,0,139,0,148,4,163,4,172,14,177,19,182,28,182,38,172,52,158,67,139,81,115,100,91,115,67,129,52,139,38,139,33,110,0xe">
                  <v:fill on="t" focussize="0,0"/>
                  <v:stroke on="f"/>
                  <v:imagedata o:title=""/>
                  <o:lock v:ext="edit" aspectratio="f"/>
                </v:shape>
                <v:shape id="Freeform 43" o:spid="_x0000_s1026" o:spt="100" style="position:absolute;left:1625;top:1790;height:1027;width:681;" fillcolor="#005196" filled="t" stroked="f" coordsize="681,1027" o:gfxdata="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m7OC8AAAA&#10;2wAAAA8AAAAAAAAAAQAgAAAAIgAAAGRycy9kb3ducmV2LnhtbFBLAQIUABQAAAAIAIdO4kAzLwWe&#10;OwAAADkAAAAQAAAAAAAAAAEAIAAAAAsBAABkcnMvc2hhcGV4bWwueG1sUEsFBgAAAAAGAAYAWwEA&#10;ALUDAAAAAA==&#10;" path="m86,475l77,499,77,523,77,537,81,557,86,576,91,590,91,609,86,629,101,624,115,619,139,605,163,585,182,557,201,528,216,494,225,456,230,417,240,379,254,345,273,312,293,288,317,259,341,240,369,216,398,201,427,187,456,177,485,173,513,168,542,168,571,173,595,182,609,192,624,201,633,211,643,225,653,235,657,245,657,254,657,264,657,278,657,297,657,317,648,336,638,360,624,374,600,389,571,398,537,403,509,417,480,432,456,451,432,475,413,499,398,528,384,557,374,590,369,619,369,653,369,681,374,715,389,744,403,768,422,797,432,801,446,811,456,811,465,816,470,816,480,816,489,811,494,811,499,845,499,873,494,907,485,941,470,969,446,989,422,998,389,1003,365,998,350,984,341,969,331,950,331,931,331,912,331,893,336,878,341,864,350,854,360,845,369,845,374,840,389,840,393,845,403,849,408,859,408,873,403,883,389,878,369,878,374,888,379,897,384,902,393,907,398,912,403,917,408,917,413,912,427,902,437,878,437,854,427,835,417,825,403,821,389,816,369,811,355,816,341,825,326,845,312,869,307,897,302,926,302,955,312,974,321,993,336,1013,355,1022,384,1027,413,1027,441,1022,465,1008,489,984,509,955,518,912,523,859,518,797,533,782,552,758,566,729,576,696,581,667,585,633,576,609,561,595,547,590,537,581,528,581,513,581,504,585,499,590,489,595,485,605,480,629,485,657,494,677,504,686,513,686,518,681,518,672,513,662,504,657,504,643,504,629,509,619,518,609,528,609,537,609,547,614,557,624,561,638,566,657,561,681,557,705,547,729,528,753,509,768,499,777,485,782,470,782,451,777,437,773,422,753,408,729,398,691,413,696,427,701,432,701,437,701,437,696,432,691,422,681,417,662,413,643,408,619,408,595,408,571,413,547,422,523,437,504,451,485,470,465,485,456,504,446,528,437,547,427,566,422,585,417,600,408,619,403,633,389,648,379,657,365,667,345,677,321,681,297,681,264,681,240,677,221,672,201,662,182,653,168,638,149,629,139,609,125,590,115,576,105,552,101,528,96,504,91,480,91,451,86,422,91,398,91,374,101,350,115,326,129,302,144,278,163,264,177,249,192,235,211,221,221,206,230,187,235,173,240,158,245,144,249,134,249,125,240,139,235,158,225,177,216,197,211,216,197,235,182,249,173,269,158,283,144,297,129,312,120,326,105,341,96,350,91,360,86,369,86,355,72,345,38,331,19,317,5,297,0,283,9,264,19,249,38,235,62,225,81,216,91,206,91,201,86,192,81,187,67,177,57,177,43,168,29,158,19,144,14,129,14,110,14,96,24,81,38,67,57,57,77,57,96,62,115,67,129,77,144,86,158,96,168,105,173,91,177,77,182,67,187,57,192,48,201,43,211,43,216,38,230,43,245,48,259,53,269,62,283,72,293,81,307,101,312,115,317,96,321,72,326,57,331,48,336,38,345,33,355,33,365,33,374,33,403,29,427,19,451,0,470,9,480,19,480,29,485,38,480,48,480,57,470,67,465,81,461,91,446,101,432,110,413,125,398,134,384,149,365,158,355,163,345,177,341,182,345,182,360,173,374,163,384,153,393,139,403,125,417,110,432,101,446,91,461,86,475xe">
                  <v:fill on="t" focussize="0,0"/>
                  <v:stroke on="f"/>
                  <v:imagedata o:title=""/>
                  <o:lock v:ext="edit" aspectratio="f"/>
                </v:shape>
                <v:shape id="Freeform 44" o:spid="_x0000_s1026" o:spt="100" style="position:absolute;left:2004;top:2155;height:96;width:149;" fillcolor="#005196" filled="t" stroked="f" coordsize="149,96" o:gfxdata="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3baW8AAAA&#10;2wAAAA8AAAAAAAAAAQAgAAAAIgAAAGRycy9kb3ducmV2LnhtbFBLAQIUABQAAAAIAIdO4kAzLwWe&#10;OwAAADkAAAAQAAAAAAAAAAEAIAAAAAsBAABkcnMvc2hhcGV4bWwueG1sUEsFBgAAAAAGAAYAWwEA&#10;ALUDAAAAAA==&#10;" path="m149,52l134,38,120,24,106,14,86,9,62,4,43,0,19,4,0,9,14,19,29,24,43,28,58,38,67,48,72,62,77,76,72,96,149,52xe">
                  <v:fill on="t" focussize="0,0"/>
                  <v:stroke on="f"/>
                  <v:imagedata o:title=""/>
                  <o:lock v:ext="edit" aspectratio="f"/>
                </v:shape>
                <v:shape id="Freeform 45" o:spid="_x0000_s1026" o:spt="100" style="position:absolute;left:2143;top:2083;height:76;width:72;" fillcolor="#005196" filled="t" stroked="f" coordsize="72,76" o:gfxdata="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pdIdbgAAADbAAAA&#10;DwAAAAAAAAABACAAAAAiAAAAZHJzL2Rvd25yZXYueG1sUEsBAhQAFAAAAAgAh07iQDMvBZ47AAAA&#10;OQAAABAAAAAAAAAAAQAgAAAABwEAAGRycy9zaGFwZXhtbC54bWxQSwUGAAAAAAYABgBbAQAAsQMA&#10;AAAA&#10;" path="m63,14l53,4,43,4,39,0,29,0,24,0,19,4,10,4,10,14,0,28,5,38,10,52,19,67,24,72,29,76,34,76,39,76,48,72,53,72,58,67,63,62,67,52,72,38,72,24,63,14xe">
                  <v:fill on="t" focussize="0,0"/>
                  <v:stroke on="f"/>
                  <v:imagedata o:title=""/>
                  <o:lock v:ext="edit" aspectratio="f"/>
                </v:shape>
                <v:shape id="Freeform 46" o:spid="_x0000_s1026" o:spt="100" style="position:absolute;left:1654;top:2351;height:1488;width:494;" fillcolor="#005196" filled="t" stroked="f" coordsize="494,1488" o:gfxdata="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dl+jugAAANsA&#10;AAAPAAAAAAAAAAEAIAAAACIAAABkcnMvZG93bnJldi54bWxQSwECFAAUAAAACACHTuJAMy8FnjsA&#10;AAA5AAAAEAAAAAAAAAABACAAAAAJAQAAZHJzL3NoYXBleG1sLnhtbFBLBQYAAAAABgAGAFsBAACz&#10;AwAAAAA=&#10;" path="m86,82l81,111,76,149,76,192,76,236,81,279,86,322,96,370,105,413,120,461,134,500,158,538,182,576,206,605,240,634,273,653,316,668,307,672,297,672,288,672,273,672,259,672,244,668,225,663,211,663,192,663,177,672,158,682,144,696,139,711,139,730,148,749,172,768,187,778,177,783,129,778,96,788,72,807,57,826,48,850,33,874,19,888,0,893,9,912,24,927,43,936,67,946,96,951,120,946,148,932,182,903,201,884,206,903,153,941,124,980,105,1018,96,1061,86,1100,86,1128,76,1152,62,1157,81,1162,110,1157,129,1148,158,1133,177,1109,196,1085,211,1056,220,1028,225,960,244,975,235,1023,230,1066,230,1109,225,1152,220,1196,206,1234,182,1277,148,1316,148,1344,148,1364,148,1388,134,1407,134,1388,139,1364,139,1344,129,1320,110,1311,100,1306,81,1306,72,1306,57,1311,48,1320,33,1335,28,1349,19,1368,19,1388,19,1412,24,1431,33,1450,48,1469,62,1479,81,1488,110,1488,134,1474,163,1455,187,1426,211,1392,235,1364,249,1330,259,1301,268,1229,278,1152,283,1076,288,1004,292,936,302,874,316,831,340,802,369,788,393,778,417,778,436,783,446,797,456,812,460,836,460,860,451,884,441,893,432,903,417,898,403,898,393,884,384,874,374,860,369,888,369,912,379,927,388,936,369,951,360,965,360,980,364,1004,374,1008,384,1008,398,1004,412,994,427,980,441,965,456,946,465,932,480,893,489,840,494,788,484,735,470,692,451,653,427,629,403,610,374,591,350,576,331,557,312,533,278,485,249,437,220,389,201,336,182,274,172,197,168,111,177,0,163,15,153,29,144,44,134,48,124,58,115,68,100,72,86,82xe">
                  <v:fill on="t" focussize="0,0"/>
                  <v:stroke on="f"/>
                  <v:imagedata o:title=""/>
                  <o:lock v:ext="edit" aspectratio="f"/>
                </v:shape>
                <v:shape id="Freeform 47" o:spid="_x0000_s1026" o:spt="100" style="position:absolute;left:1630;top:1041;height:806;width:254;" fillcolor="#005196" filled="t" stroked="f" coordsize="254,806" o:gfxdata="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oSzO/&#10;AAAA2wAAAA8AAAAAAAAAAQAgAAAAIgAAAGRycy9kb3ducmV2LnhtbFBLAQIUABQAAAAIAIdO4kAz&#10;LwWeOwAAADkAAAAQAAAAAAAAAAEAIAAAAA4BAABkcnMvc2hhcGV4bWwueG1sUEsFBgAAAAAGAAYA&#10;WwEAALgDAAAAAA==&#10;" path="m254,754l211,691,172,619,139,542,115,461,100,370,91,278,91,187,100,96,24,0,9,82,0,173,0,269,9,365,24,466,43,566,72,658,110,744,120,744,129,744,139,749,148,754,158,758,172,768,182,782,192,802,201,806,206,806,216,802,220,792,230,778,235,768,244,758,254,754xe">
                  <v:fill on="t" focussize="0,0"/>
                  <v:stroke on="f"/>
                  <v:imagedata o:title=""/>
                  <o:lock v:ext="edit" aspectratio="f"/>
                </v:shape>
                <v:rect id="Rectangle 48" o:spid="_x0000_s1026" o:spt="1" style="position:absolute;left:1759;top:4055;height:8506;width:82;" fillcolor="#005196" filled="t" stroked="f" coordsize="21600,21600" o:gfxdata="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wii+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  <v:rect id="Rectangle 49" o:spid="_x0000_s1026" o:spt="1" style="position:absolute;left:4087;top:1166;height:86;width:4253;" fillcolor="#005196" filled="t" stroked="f" coordsize="21600,21600" o:gfxdata="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/C+0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Freeform 50" o:spid="_x0000_s1026" o:spt="100" style="position:absolute;left:2326;top:14812;height:173;width:144;" fillcolor="#005196" filled="t" stroked="f" coordsize="144,173" o:gfxdata="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Q4IS/&#10;AAAA2wAAAA8AAAAAAAAAAQAgAAAAIgAAAGRycy9kb3ducmV2LnhtbFBLAQIUABQAAAAIAIdO4kAz&#10;LwWeOwAAADkAAAAQAAAAAAAAAAEAIAAAAA4BAABkcnMvc2hhcGV4bWwueG1sUEsFBgAAAAAGAAYA&#10;WwEAALgDAAAAAA==&#10;" path="m0,34l14,53,33,77,48,96,62,115,76,135,91,149,100,163,105,168,115,173,120,173,129,168,134,168,144,159,144,149,144,139,134,125,124,111,110,91,91,72,72,53,52,29,38,15,28,0,24,0,0,34xe">
                  <v:fill on="t" focussize="0,0"/>
                  <v:stroke on="f"/>
                  <v:imagedata o:title=""/>
                  <o:lock v:ext="edit" aspectratio="f"/>
                </v:shape>
                <v:shape id="Freeform 51" o:spid="_x0000_s1026" o:spt="100" style="position:absolute;left:2287;top:14831;height:855;width:816;" fillcolor="#005196" filled="t" stroked="f" coordsize="816,855" o:gfxdata="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Rmph74A&#10;AADbAAAADwAAAAAAAAABACAAAAAiAAAAZHJzL2Rvd25yZXYueG1sUEsBAhQAFAAAAAgAh07iQDMv&#10;BZ47AAAAOQAAABAAAAAAAAAAAQAgAAAADQEAAGRycy9zaGFwZXhtbC54bWxQSwUGAAAAAAYABgBb&#10;AQAAtwMAAAAA&#10;" path="m375,744l394,754,413,759,427,759,442,749,456,744,466,740,480,740,499,744,495,730,490,706,480,677,461,648,442,620,418,596,394,576,360,567,327,562,298,548,274,533,245,509,226,485,207,456,187,423,168,389,159,356,144,317,139,279,135,245,130,207,135,173,135,135,144,106,149,87,159,72,163,58,178,48,183,39,192,34,202,29,207,29,216,29,231,29,250,34,264,44,283,53,298,77,307,101,312,140,322,178,331,216,341,250,355,284,375,312,399,336,418,356,442,370,466,384,490,389,519,394,543,389,567,380,591,365,610,346,629,322,643,293,648,269,648,250,643,236,667,226,696,226,720,231,749,245,768,264,787,293,797,327,797,365,792,394,783,413,773,428,754,432,739,437,725,437,711,432,696,432,677,413,667,394,667,365,672,351,682,341,696,341,701,351,696,365,701,389,711,375,720,365,725,351,725,332,720,327,715,317,706,312,701,308,691,303,682,308,672,308,663,317,658,332,653,351,648,365,648,389,648,408,658,428,672,447,691,461,715,471,735,476,759,471,773,466,792,452,802,432,811,404,816,375,816,336,811,303,802,269,783,240,759,216,725,202,687,197,634,207,619,183,600,164,576,144,552,130,528,120,504,120,485,130,471,149,461,183,461,207,471,231,480,245,490,250,499,250,509,245,519,245,528,240,538,236,543,226,543,221,543,207,538,202,533,202,528,212,519,221,509,221,499,221,490,216,485,207,480,192,485,178,490,168,495,154,504,149,523,144,543,149,562,159,581,168,595,188,610,216,615,231,619,245,619,264,619,288,615,308,600,327,581,341,547,356,552,332,557,317,557,308,557,303,552,303,547,312,543,322,523,332,509,336,490,341,471,341,451,341,432,332,413,322,399,308,379,288,360,240,346,192,331,144,322,96,307,58,288,24,255,5,207,0,173,5,144,24,115,53,96,87,82,135,72,188,67,255,67,322,67,351,77,380,87,413,96,447,111,476,125,500,139,524,149,543,163,557,173,576,178,596,183,615,187,634,192,653,192,672,192,682,187,701,178,653,163,610,144,567,125,528,101,495,82,456,67,423,63,389,53,408,29,428,15,442,5,461,0,480,5,500,15,524,29,538,48,557,58,567,67,581,67,591,67,600,58,610,53,620,39,624,29,634,19,639,10,653,5,672,5,692,10,711,15,730,24,749,39,768,58,778,72,783,87,778,101,768,111,759,120,744,130,730,135,720,139,740,139,754,144,768,149,783,154,788,163,797,168,802,178,802,192,802,202,797,211,788,221,778,231,764,240,744,245,725,250,706,250,735,255,759,259,778,264,792,274,802,279,812,288,812,298,807,307,812,317,812,327,812,336,812,351,816,355,826,365,840,370,855,379,831,379,802,375,778,360,754,351,740,341,725,327,711,312,696,303,682,288,668,279,653,274,644,269,629,274,624,283,624,293,634,303,648,307,663,322,677,331,692,346,711,355,725,365,740,375,744xe">
                  <v:fill on="t" focussize="0,0"/>
                  <v:stroke on="f"/>
                  <v:imagedata o:title=""/>
                  <o:lock v:ext="edit" aspectratio="f"/>
                </v:shape>
                <v:shape id="Freeform 52" o:spid="_x0000_s1026" o:spt="100" style="position:absolute;left:2575;top:15028;height:183;width:77;" fillcolor="#005196" filled="t" stroked="f" coordsize="77,183" o:gfxdata="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7r2674A&#10;AADbAAAADwAAAAAAAAABACAAAAAiAAAAZHJzL2Rvd25yZXYueG1sUEsBAhQAFAAAAAgAh07iQDMv&#10;BZ47AAAAOQAAABAAAAAAAAAAAQAgAAAADQEAAGRycy9zaGFwZXhtbC54bWxQSwUGAAAAAAYABgBb&#10;AQAAtwMAAAAA&#10;" path="m43,0l29,10,19,29,10,48,5,77,0,101,0,130,5,154,5,183,15,159,19,144,24,125,29,106,39,91,48,87,58,87,77,87,43,0xe">
                  <v:fill on="t" focussize="0,0"/>
                  <v:stroke on="f"/>
                  <v:imagedata o:title=""/>
                  <o:lock v:ext="edit" aspectratio="f"/>
                </v:shape>
                <v:shape id="Freeform 53" o:spid="_x0000_s1026" o:spt="100" style="position:absolute;left:2518;top:14947;height:86;width:57;" fillcolor="#005196" filled="t" stroked="f" coordsize="57,86" o:gfxdata="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zv62rgAAADbAAAA&#10;DwAAAAAAAAABACAAAAAiAAAAZHJzL2Rvd25yZXYueG1sUEsBAhQAFAAAAAgAh07iQDMvBZ47AAAA&#10;OQAAABAAAAAAAAAAAQAgAAAABwEAAGRycy9zaGFwZXhtbC54bWxQSwUGAAAAAAYABgBbAQAAsQMA&#10;AAAA&#10;" path="m9,9l0,28,0,48,0,67,9,81,19,86,33,81,43,76,52,67,57,52,57,38,52,24,48,9,43,4,28,0,19,0,9,9xe">
                  <v:fill on="t" focussize="0,0"/>
                  <v:stroke on="f"/>
                  <v:imagedata o:title=""/>
                  <o:lock v:ext="edit" aspectratio="f"/>
                </v:shape>
                <v:shape id="Freeform 54" o:spid="_x0000_s1026" o:spt="100" style="position:absolute;left:2729;top:15028;height:615;width:1195;" fillcolor="#005196" filled="t" stroked="f" coordsize="1195,615" o:gfxdata="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zmB74A&#10;AADbAAAADwAAAAAAAAABACAAAAAiAAAAZHJzL2Rvd25yZXYueG1sUEsBAhQAFAAAAAgAh07iQDMv&#10;BZ47AAAAOQAAABAAAAAAAAAAAQAgAAAADQEAAGRycy9zaGFwZXhtbC54bWxQSwUGAAAAAAYABgBb&#10;AQAAtwMAAAAA&#10;" path="m67,509l91,514,120,519,153,523,187,523,225,519,259,509,297,499,336,490,369,471,403,451,432,423,461,394,489,360,509,317,523,274,537,226,542,250,537,279,537,317,533,355,533,379,537,399,547,423,557,437,571,447,585,447,600,432,614,403,624,384,629,399,624,456,633,499,648,528,667,547,681,562,701,576,710,591,715,615,729,605,739,586,753,562,758,533,763,499,758,466,749,427,725,394,710,370,725,360,753,423,787,466,816,490,854,499,883,509,907,514,921,523,931,538,931,514,931,485,921,451,907,423,893,399,869,375,849,355,825,346,773,331,782,312,801,317,816,327,835,327,854,331,873,331,888,331,907,336,921,336,941,341,955,346,974,351,989,360,1003,375,1022,389,1041,403,1056,427,1065,432,1075,432,1085,432,1094,432,1104,432,1113,437,1118,442,1128,451,1118,451,1109,451,1104,447,1094,447,1085,447,1075,447,1070,451,1061,456,1051,475,1046,495,1046,514,1046,533,1051,547,1061,562,1070,576,1080,586,1099,595,1113,595,1128,595,1147,591,1161,576,1176,562,1185,538,1195,514,1195,485,1181,451,1166,418,1142,384,1118,355,1089,327,1065,307,1041,298,1013,288,984,283,955,279,921,274,893,269,859,269,830,264,801,264,773,259,749,255,725,250,701,240,681,231,667,221,653,207,643,192,629,154,624,125,624,96,629,77,638,58,653,43,667,43,691,43,705,53,720,67,725,82,725,96,720,111,710,130,701,139,691,149,701,154,710,154,720,154,729,154,739,149,744,144,749,139,749,135,758,144,763,154,768,163,773,168,777,168,787,168,792,168,806,163,811,154,811,139,806,120,797,101,787,82,773,67,758,48,749,39,734,24,715,15,696,10,677,5,653,0,629,0,609,5,590,10,552,34,528,58,509,87,489,115,475,149,461,178,446,207,427,231,408,250,389,269,369,288,350,303,336,322,312,341,293,355,269,370,245,379,221,389,192,399,158,403,125,403,86,403,48,403,0,399,14,413,24,423,33,437,43,451,53,461,57,475,62,490,67,509xe">
                  <v:fill on="t" focussize="0,0"/>
                  <v:stroke on="f"/>
                  <v:imagedata o:title=""/>
                  <o:lock v:ext="edit" aspectratio="f"/>
                </v:shape>
                <v:shape id="Freeform 55" o:spid="_x0000_s1026" o:spt="100" style="position:absolute;left:1682;top:15359;height:317;width:648;" fillcolor="#005196" filled="t" stroked="f" coordsize="648,317" o:gfxdata="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eWe0a/&#10;AAAA2wAAAA8AAAAAAAAAAQAgAAAAIgAAAGRycy9kb3ducmV2LnhtbFBLAQIUABQAAAAIAIdO4kAz&#10;LwWeOwAAADkAAAAQAAAAAAAAAAEAIAAAAA4BAABkcnMvc2hhcGV4bWwueG1sUEsFBgAAAAAGAAYA&#10;WwEAALgDAAAAAA==&#10;" path="m605,0l581,29,552,53,528,82,500,101,466,125,437,144,404,159,370,173,336,183,298,192,264,202,226,202,192,207,154,202,116,197,77,192,0,288,34,298,68,308,101,312,140,317,173,317,216,317,255,312,293,308,332,298,375,288,413,279,452,264,490,245,528,226,567,202,596,178,596,168,596,159,600,144,605,130,610,120,615,106,629,92,644,77,648,68,648,58,644,48,634,39,624,29,615,24,610,10,605,0xe">
                  <v:fill on="t" focussize="0,0"/>
                  <v:stroke on="f"/>
                  <v:imagedata o:title=""/>
                  <o:lock v:ext="edit" aspectratio="f"/>
                </v:shape>
                <v:shape id="Freeform 56" o:spid="_x0000_s1026" o:spt="100" style="position:absolute;left:1798;top:14865;height:653;width:566;" fillcolor="#005196" filled="t" stroked="f" coordsize="566,653" o:gfxdata="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0yWLsAAADb&#10;AAAADwAAAAAAAAABACAAAAAiAAAAZHJzL2Rvd25yZXYueG1sUEsBAhQAFAAAAAgAh07iQDMvBZ47&#10;AAAAOQAAABAAAAAAAAAAAQAgAAAACgEAAGRycy9zaGFwZXhtbC54bWxQSwUGAAAAAAYABgBbAQAA&#10;tAMAAAAA&#10;" path="m0,638l28,648,52,653,76,653,96,643,115,629,124,619,134,605,139,595,144,576,148,571,153,586,153,610,158,619,172,619,196,610,220,595,244,576,268,552,288,518,297,485,302,461,307,446,312,446,316,461,321,475,326,485,336,499,345,504,360,504,374,494,393,475,412,442,422,422,432,389,441,350,446,312,446,269,446,226,441,192,436,163,427,139,441,120,451,139,460,154,470,163,484,173,489,158,499,139,508,120,518,106,528,86,537,77,547,67,556,58,566,58,561,53,556,53,556,53,508,0,0,638xe"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1788;top:14798;height:705;width:518;" fillcolor="#005196" filled="t" stroked="f" coordsize="518,705" o:gfxdata="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qAnL4A&#10;AADbAAAADwAAAAAAAAABACAAAAAiAAAAZHJzL2Rvd25yZXYueG1sUEsBAhQAFAAAAAgAh07iQDMv&#10;BZ47AAAAOQAAABAAAAAAAAAAAQAgAAAADQEAAGRycy9zaGFwZXhtbC54bWxQSwUGAAAAAAYABgBb&#10;AQAAtwMAAAAA&#10;" path="m10,705l0,667,0,638,0,609,5,585,14,561,24,547,38,537,48,533,62,523,62,518,53,513,34,513,24,509,24,489,34,461,43,427,62,398,82,369,106,345,134,336,154,331,163,321,163,312,149,307,139,302,130,297,125,288,120,273,120,259,125,240,139,216,168,187,187,177,211,168,240,158,274,149,307,144,341,144,370,149,394,163,408,168,422,153,418,149,413,139,403,134,398,125,394,120,389,115,384,105,379,101,394,91,408,81,422,72,437,57,451,43,461,33,470,24,470,9,475,0,480,0,480,9,480,9,518,67,10,705xe">
                  <v:fill on="t" focussize="0,0"/>
                  <v:stroke on="f"/>
                  <v:imagedata o:title=""/>
                  <o:lock v:ext="edit" aspectratio="f"/>
                </v:shape>
                <v:shape id="Freeform 58" o:spid="_x0000_s1026" o:spt="100" style="position:absolute;left:2364;top:14654;height:187;width:158;" fillcolor="#005196" filled="t" stroked="f" coordsize="158,187" o:gfxdata="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bSwaytwAAANsAAAAP&#10;AAAAAAAAAAEAIAAAACIAAABkcnMvZG93bnJldi54bWxQSwECFAAUAAAACACHTuJAMy8FnjsAAAA5&#10;AAAAEAAAAAAAAAABACAAAAAGAQAAZHJzL3NoYXBleG1sLnhtbFBLBQYAAAAABgAGAFsBAACwAwAA&#10;AAA=&#10;" path="m38,187l53,177,67,163,86,158,101,149,115,144,130,144,144,139,158,144,149,129,139,120,130,110,125,101,115,91,106,86,96,77,91,77,96,72,106,62,115,57,120,48,125,33,125,24,120,9,115,0,0,144,38,187xe">
                  <v:fill on="t" focussize="0,0"/>
                  <v:stroke on="f"/>
                  <v:imagedata o:title=""/>
                  <o:lock v:ext="edit" aspectratio="f"/>
                </v:shape>
                <v:shape id="Freeform 59" o:spid="_x0000_s1026" o:spt="100" style="position:absolute;left:2326;top:14601;height:197;width:153;" fillcolor="#005196" filled="t" stroked="f" coordsize="153,197" o:gfxdata="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cIXSvQAA&#10;ANsAAAAPAAAAAAAAAAEAIAAAACIAAABkcnMvZG93bnJldi54bWxQSwECFAAUAAAACACHTuJAMy8F&#10;njsAAAA5AAAAEAAAAAAAAAABACAAAAAMAQAAZHJzL3NoYXBleG1sLnhtbFBLBQYAAAAABgAGAFsB&#10;AAC2AwAAAAA=&#10;" path="m0,149l9,130,19,110,24,91,33,67,38,53,38,29,38,14,38,0,48,10,52,19,62,29,72,43,81,53,86,62,91,72,91,82,96,72,100,62,105,53,115,43,124,38,134,38,144,43,153,53,38,197,0,149xe">
                  <v:fill on="t" focussize="0,0"/>
                  <v:stroke on="f"/>
                  <v:imagedata o:title=""/>
                  <o:lock v:ext="edit" aspectratio="f"/>
                </v:shape>
                <v:shape id="Freeform 60" o:spid="_x0000_s1026" o:spt="100" style="position:absolute;left:2215;top:14663;height:183;width:139;" fillcolor="#005196" filled="t" stroked="f" coordsize="139,183" o:gfxdata="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WeV28AAAA&#10;2wAAAA8AAAAAAAAAAQAgAAAAIgAAAGRycy9kb3ducmV2LnhtbFBLAQIUABQAAAAIAIdO4kAzLwWe&#10;OwAAADkAAAAQAAAAAAAAAAEAIAAAAAsBAABkcnMvc2hhcGV4bWwueG1sUEsFBgAAAAAGAAYAWwEA&#10;ALUDAAAAAA==&#10;" path="m111,183l91,164,77,144,58,120,43,101,29,82,15,68,5,53,0,48,0,39,0,29,0,20,5,10,10,5,15,0,24,0,34,10,48,24,63,44,77,68,96,92,111,111,125,130,135,144,139,149,111,183xe">
                  <v:fill on="t" focussize="0,0"/>
                  <v:stroke on="f"/>
                  <v:imagedata o:title=""/>
                  <o:lock v:ext="edit" aspectratio="f"/>
                </v:shape>
                <v:shape id="Freeform 61" o:spid="_x0000_s1026" o:spt="100" style="position:absolute;left:1654;top:13871;height:1028;width:681;" fillcolor="#005196" filled="t" stroked="f" coordsize="681,1028" o:gfxdata="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0qvm8AAAA&#10;2wAAAA8AAAAAAAAAAQAgAAAAIgAAAGRycy9kb3ducmV2LnhtbFBLAQIUABQAAAAIAIdO4kAzLwWe&#10;OwAAADkAAAAQAAAAAAAAAAEAIAAAAAsBAABkcnMvc2hhcGV4bWwueG1sUEsFBgAAAAAGAAYAWwEA&#10;ALUDAAAAAA==&#10;" path="m86,552l76,528,76,504,76,490,81,471,86,452,91,437,91,423,91,399,100,404,120,413,139,423,163,442,187,466,201,500,220,533,225,572,230,610,244,648,254,682,273,711,297,740,316,768,345,792,369,807,398,826,427,840,456,850,489,855,518,860,542,860,571,855,595,845,614,836,624,826,638,816,643,802,652,792,657,778,657,773,662,764,662,749,657,735,657,711,648,687,638,668,624,653,600,639,571,629,542,624,508,610,480,596,456,576,432,552,412,528,398,500,384,471,374,442,369,408,369,380,369,346,379,317,388,288,403,260,427,236,436,226,446,221,456,216,465,212,475,212,480,212,489,216,494,216,504,183,504,154,494,120,484,87,470,58,451,39,422,29,388,24,364,29,350,44,340,58,336,77,331,96,331,116,336,135,336,154,345,164,350,178,360,183,369,183,379,188,388,188,398,183,403,178,412,168,412,154,403,144,388,154,374,149,374,140,379,130,384,125,393,120,398,116,403,111,408,111,417,116,427,125,436,149,436,168,427,192,417,202,403,207,388,216,374,216,355,212,340,202,326,183,316,159,307,130,302,101,307,77,312,53,321,34,336,20,355,5,384,0,412,0,441,5,465,20,489,44,508,72,518,116,523,168,518,226,537,245,552,269,566,298,576,332,585,365,585,394,576,413,561,432,552,437,537,442,528,442,518,442,508,442,499,437,489,432,484,423,484,399,484,370,494,351,508,341,513,341,518,346,518,356,513,365,504,375,504,384,504,399,508,413,518,418,528,418,542,418,552,413,561,404,561,389,566,370,561,346,556,322,547,298,532,274,508,260,499,250,484,245,470,245,451,245,436,255,422,274,408,298,398,336,417,332,427,327,432,327,436,327,436,332,432,336,427,346,417,365,412,384,408,408,408,432,412,456,417,480,422,504,436,528,451,548,470,562,489,576,508,586,528,591,547,600,566,605,585,615,604,620,619,629,633,639,648,648,662,663,672,682,676,706,681,730,681,764,681,788,676,807,672,826,662,845,652,860,643,879,628,893,609,903,595,912,576,922,552,927,528,936,504,936,480,941,451,941,422,941,403,936,374,927,350,912,326,898,302,884,278,864,264,850,249,831,240,816,225,807,206,797,192,792,172,788,158,783,144,778,134,778,124,788,144,792,163,802,182,807,201,816,216,831,235,845,254,855,268,869,288,884,302,898,316,908,326,922,340,927,350,936,360,941,369,941,355,956,345,989,331,1013,316,1023,302,1028,283,1023,268,1008,249,989,235,965,225,946,216,936,206,936,201,941,192,946,187,960,182,975,177,989,168,999,158,1008,144,1013,129,1013,115,1013,96,1004,81,989,67,970,62,951,57,927,62,912,67,898,76,884,86,874,96,860,105,855,91,850,76,845,67,840,57,836,52,831,43,821,43,807,43,797,43,783,48,768,52,759,62,744,72,735,86,725,100,716,120,711,96,711,76,706,57,696,48,692,38,682,33,672,33,663,33,653,33,624,28,600,19,576,0,557,9,552,19,548,28,548,38,548,48,552,62,557,72,562,81,572,91,581,100,596,115,615,124,629,139,644,148,658,158,672,168,682,177,687,182,682,182,668,172,653,168,644,153,634,139,624,124,610,115,591,100,581,91,567,86,552xe">
                  <v:fill on="t" focussize="0,0"/>
                  <v:stroke on="f"/>
                  <v:imagedata o:title=""/>
                  <o:lock v:ext="edit" aspectratio="f"/>
                </v:shape>
                <v:shape id="Freeform 62" o:spid="_x0000_s1026" o:spt="100" style="position:absolute;left:2033;top:14433;height:96;width:149;" fillcolor="#005196" filled="t" stroked="f" coordsize="149,96" o:gfxdata="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cCim8AAAA&#10;2wAAAA8AAAAAAAAAAQAgAAAAIgAAAGRycy9kb3ducmV2LnhtbFBLAQIUABQAAAAIAIdO4kAzLwWe&#10;OwAAADkAAAAQAAAAAAAAAAEAIAAAAAsBAABkcnMvc2hhcGV4bWwueG1sUEsFBgAAAAAGAAYAWwEA&#10;ALUDAAAAAA==&#10;" path="m149,43l139,62,125,72,105,86,86,91,67,96,43,96,19,96,0,91,19,82,33,77,48,67,57,62,72,53,77,38,77,24,72,0,149,43xe">
                  <v:fill on="t" focussize="0,0"/>
                  <v:stroke on="f"/>
                  <v:imagedata o:title=""/>
                  <o:lock v:ext="edit" aspectratio="f"/>
                </v:shape>
                <v:shape id="Freeform 63" o:spid="_x0000_s1026" o:spt="100" style="position:absolute;left:2177;top:14529;height:77;width:67;" fillcolor="#005196" filled="t" stroked="f" coordsize="67,77" o:gfxdata="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91rzC8AAAA&#10;2wAAAA8AAAAAAAAAAQAgAAAAIgAAAGRycy9kb3ducmV2LnhtbFBLAQIUABQAAAAIAIdO4kAzLwWe&#10;OwAAADkAAAAQAAAAAAAAAAEAIAAAAAsBAABkcnMvc2hhcGV4bWwueG1sUEsFBgAAAAAGAAYAWwEA&#10;ALUDAAAAAA==&#10;" path="m57,62l48,72,43,72,33,77,29,77,19,77,14,72,9,72,5,62,0,48,0,38,5,24,14,10,19,5,24,0,33,0,38,0,43,5,48,5,57,10,57,14,62,24,67,38,67,53,57,62xe">
                  <v:fill on="t" focussize="0,0"/>
                  <v:stroke on="f"/>
                  <v:imagedata o:title=""/>
                  <o:lock v:ext="edit" aspectratio="f"/>
                </v:shape>
                <v:shape id="Freeform 64" o:spid="_x0000_s1026" o:spt="100" style="position:absolute;left:1687;top:12849;height:1488;width:490;" fillcolor="#005196" filled="t" stroked="f" coordsize="490,1488" o:gfxdata="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X6JqbsAAADb&#10;AAAADwAAAAAAAAABACAAAAAiAAAAZHJzL2Rvd25yZXYueG1sUEsBAhQAFAAAAAgAh07iQDMvBZ47&#10;AAAAOQAAABAAAAAAAAAAAQAgAAAACgEAAGRycy9zaGFwZXhtbC54bWxQSwUGAAAAAAYABgBbAQAA&#10;tAMAAAAA&#10;" path="m87,1406l77,1378,77,1339,72,1296,77,1258,77,1210,82,1166,91,1118,101,1075,115,1032,135,989,154,950,178,912,207,883,235,859,274,835,312,821,303,816,293,816,283,816,269,816,255,821,240,821,226,826,207,826,192,826,173,816,154,806,139,792,135,778,135,758,144,739,168,720,183,715,173,706,125,710,91,701,72,682,53,662,43,638,29,614,19,600,0,595,10,581,24,566,43,552,63,542,91,538,120,542,149,557,178,586,197,605,202,586,154,547,120,509,101,470,91,427,87,389,82,360,77,341,58,331,82,326,106,331,130,341,154,355,173,379,192,403,207,432,216,461,226,528,240,518,231,470,231,422,226,379,221,336,216,298,202,254,183,216,149,173,149,149,149,125,144,101,130,82,135,106,135,125,135,144,125,168,111,178,96,182,82,182,67,182,53,178,43,168,34,154,24,139,15,120,15,101,15,77,19,58,29,38,43,24,58,10,82,0,106,0,130,14,159,34,183,62,211,96,231,125,245,158,255,187,264,259,274,341,279,413,283,490,288,557,298,614,312,658,341,691,365,706,389,710,413,710,432,706,447,696,456,677,456,653,456,629,451,605,442,595,427,586,413,586,403,590,389,605,379,614,370,629,365,600,370,576,375,562,389,557,370,538,355,528,355,509,360,490,370,480,379,480,394,485,408,494,423,509,442,528,451,542,461,557,480,595,490,648,490,706,485,754,466,797,447,835,423,859,399,878,375,898,351,912,327,931,307,955,274,1003,245,1051,221,1099,197,1152,178,1214,168,1291,168,1382,173,1488,163,1474,154,1459,139,1445,130,1435,120,1430,111,1421,96,1411,87,1406xe">
                  <v:fill on="t" focussize="0,0"/>
                  <v:stroke on="f"/>
                  <v:imagedata o:title=""/>
                  <o:lock v:ext="edit" aspectratio="f"/>
                </v:shape>
                <v:shape id="Freeform 65" o:spid="_x0000_s1026" o:spt="100" style="position:absolute;left:1663;top:14841;height:811;width:250;" fillcolor="#005196" filled="t" stroked="f" coordsize="250,811" o:gfxdata="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82mL74A&#10;AADbAAAADwAAAAAAAAABACAAAAAiAAAAZHJzL2Rvd25yZXYueG1sUEsBAhQAFAAAAAgAh07iQDMv&#10;BZ47AAAAOQAAABAAAAAAAAAAAQAgAAAADQEAAGRycy9zaGFwZXhtbC54bWxQSwUGAAAAAAYABgBb&#10;AQAAtwMAAAAA&#10;" path="m250,53l207,115,168,187,139,264,111,346,96,432,87,523,87,619,96,710,19,811,5,730,0,638,0,542,5,442,19,341,39,240,72,149,106,62,115,62,125,62,135,58,144,53,159,48,168,34,178,24,192,5,197,0,207,0,211,5,221,14,226,29,235,38,240,48,250,53xe">
                  <v:fill on="t" focussize="0,0"/>
                  <v:stroke on="f"/>
                  <v:imagedata o:title=""/>
                  <o:lock v:ext="edit" aspectratio="f"/>
                </v:shape>
                <v:rect id="Rectangle 66" o:spid="_x0000_s1026" o:spt="1" style="position:absolute;left:4087;top:15470;height:86;width:4253;" fillcolor="#005196" filled="t" stroked="f" coordsize="21600,21600" o:gfxdata="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ZGcl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Rectangle 67" o:spid="_x0000_s1026" o:spt="1" style="position:absolute;left:10558;top:4118;height:8505;width:86;" fillcolor="#005196" filled="t" stroked="f" coordsize="21600,21600" o:gfxdata="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EF1k+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0" w:name="_GoBack"/>
      <w:bookmarkEnd w:id="0"/>
      <w:r>
        <w:rPr>
          <w:rFonts w:ascii="Times New Roman" w:hAnsi="Times New Roman" w:eastAsia="Times New Roman"/>
          <w:b/>
          <w:i w:val="0"/>
          <w:color w:val="000000"/>
          <w:sz w:val="26"/>
        </w:rPr>
        <w:t>GIẢI BÀI TẬP</w:t>
      </w:r>
    </w:p>
    <w:p w14:paraId="752A2AF7"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HỒI QUY LOGISTIC VÀ ĐỒ THỊ TÍNH TOÁN</w:t>
      </w:r>
    </w:p>
    <w:p w14:paraId="13770B4C"/>
    <w:p w14:paraId="0E2E5073">
      <w:pPr>
        <w:ind w:left="3600" w:leftChars="0" w:firstLine="720" w:firstLineChars="0"/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1338580</wp:posOffset>
            </wp:positionH>
            <wp:positionV relativeFrom="paragraph">
              <wp:posOffset>-109855</wp:posOffset>
            </wp:positionV>
            <wp:extent cx="3262630" cy="3103245"/>
            <wp:effectExtent l="0" t="0" r="13970" b="5715"/>
            <wp:wrapTight wrapText="bothSides">
              <wp:wrapPolygon>
                <wp:start x="0" y="0"/>
                <wp:lineTo x="0" y="21534"/>
                <wp:lineTo x="21491" y="21534"/>
                <wp:lineTo x="21491" y="0"/>
                <wp:lineTo x="0" y="0"/>
              </wp:wrapPolygon>
            </wp:wrapTight>
            <wp:docPr id="69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3103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4734E65"/>
    <w:p w14:paraId="58D53A0B"/>
    <w:p w14:paraId="2FA3307B"/>
    <w:p w14:paraId="55D3DA9F"/>
    <w:p w14:paraId="56FE040F"/>
    <w:p w14:paraId="69D6C83E"/>
    <w:p w14:paraId="63F49C55"/>
    <w:p w14:paraId="2C493EF3"/>
    <w:p w14:paraId="0675D84B"/>
    <w:p w14:paraId="566AB8BB"/>
    <w:p w14:paraId="3D7BCEDE">
      <w:pPr>
        <w:spacing w:after="160"/>
        <w:ind w:left="1984"/>
        <w:jc w:val="both"/>
        <w:rPr>
          <w:rFonts w:hint="default"/>
          <w:lang w:val="vi-VN"/>
        </w:rPr>
      </w:pPr>
      <w:r>
        <w:rPr>
          <w:rFonts w:ascii="Times New Roman" w:hAnsi="Times New Roman" w:eastAsia="Times New Roman"/>
          <w:b/>
          <w:sz w:val="26"/>
        </w:rPr>
        <w:t xml:space="preserve">Môn học: </w:t>
      </w:r>
      <w:r>
        <w:rPr>
          <w:rFonts w:hint="default"/>
          <w:b w:val="0"/>
          <w:bCs/>
          <w:sz w:val="26"/>
          <w:lang w:val="vi-VN"/>
        </w:rPr>
        <w:t>Học Sâu</w:t>
      </w:r>
    </w:p>
    <w:p w14:paraId="793EF20A">
      <w:pPr>
        <w:spacing w:after="160"/>
        <w:ind w:left="1984"/>
      </w:pPr>
      <w:r>
        <w:rPr>
          <w:rFonts w:ascii="Times New Roman" w:hAnsi="Times New Roman" w:eastAsia="Times New Roman"/>
          <w:b/>
          <w:sz w:val="26"/>
        </w:rPr>
        <w:t xml:space="preserve">Họ và tên sinh viên: </w:t>
      </w:r>
      <w:r>
        <w:rPr>
          <w:rFonts w:hint="default"/>
          <w:sz w:val="26"/>
          <w:lang w:val="vi-VN"/>
        </w:rPr>
        <w:t>Trần Quốc An</w:t>
      </w:r>
    </w:p>
    <w:p w14:paraId="1337BEBA">
      <w:pPr>
        <w:spacing w:after="160"/>
        <w:ind w:left="1984"/>
        <w:rPr>
          <w:rFonts w:hint="default"/>
          <w:lang w:val="vi-VN"/>
        </w:rPr>
      </w:pPr>
      <w:r>
        <w:rPr>
          <w:rFonts w:ascii="Times New Roman" w:hAnsi="Times New Roman" w:eastAsia="Times New Roman"/>
          <w:b/>
          <w:sz w:val="26"/>
        </w:rPr>
        <w:t xml:space="preserve">Mã số sinh viên: </w:t>
      </w:r>
      <w:r>
        <w:rPr>
          <w:rFonts w:hint="default"/>
          <w:b w:val="0"/>
          <w:bCs/>
          <w:sz w:val="26"/>
          <w:lang w:val="vi-VN"/>
        </w:rPr>
        <w:t>3123411009</w:t>
      </w:r>
    </w:p>
    <w:p w14:paraId="40A4871D">
      <w:pPr>
        <w:spacing w:after="160"/>
        <w:ind w:left="1984"/>
        <w:rPr>
          <w:rFonts w:hint="default"/>
          <w:lang w:val="vi-VN"/>
        </w:rPr>
      </w:pPr>
      <w:r>
        <w:rPr>
          <w:rFonts w:ascii="Times New Roman" w:hAnsi="Times New Roman" w:eastAsia="Times New Roman"/>
          <w:b/>
          <w:sz w:val="26"/>
        </w:rPr>
        <w:t xml:space="preserve">Lớp: </w:t>
      </w:r>
      <w:r>
        <w:rPr>
          <w:rFonts w:hint="default"/>
          <w:b w:val="0"/>
          <w:bCs/>
          <w:sz w:val="26"/>
          <w:lang w:val="vi-VN"/>
        </w:rPr>
        <w:t>DCT123C3</w:t>
      </w:r>
    </w:p>
    <w:p w14:paraId="52653D3F">
      <w:pPr>
        <w:spacing w:after="160"/>
        <w:ind w:left="1984"/>
        <w:rPr>
          <w:rFonts w:hint="default"/>
          <w:b w:val="0"/>
          <w:bCs/>
          <w:sz w:val="26"/>
          <w:lang w:val="vi-VN"/>
        </w:rPr>
      </w:pPr>
      <w:r>
        <w:rPr>
          <w:rFonts w:ascii="Times New Roman" w:hAnsi="Times New Roman" w:eastAsia="Times New Roman"/>
          <w:b/>
          <w:sz w:val="26"/>
        </w:rPr>
        <w:t xml:space="preserve">Giảng viên: </w:t>
      </w:r>
      <w:r>
        <w:rPr>
          <w:rFonts w:hint="default"/>
          <w:b w:val="0"/>
          <w:bCs/>
          <w:sz w:val="26"/>
          <w:lang w:val="vi-VN"/>
        </w:rPr>
        <w:t>Đỗ Như Tài</w:t>
      </w:r>
    </w:p>
    <w:p w14:paraId="5DF92BE1">
      <w:pPr>
        <w:spacing w:after="160"/>
        <w:ind w:left="1984"/>
        <w:rPr>
          <w:rFonts w:hint="default"/>
          <w:b w:val="0"/>
          <w:bCs/>
          <w:sz w:val="26"/>
          <w:lang w:val="vi-VN"/>
        </w:rPr>
      </w:pPr>
    </w:p>
    <w:p w14:paraId="222E53B4">
      <w:pPr>
        <w:spacing w:after="160"/>
        <w:ind w:left="1984"/>
        <w:rPr>
          <w:rFonts w:hint="default"/>
          <w:b w:val="0"/>
          <w:bCs/>
          <w:sz w:val="26"/>
          <w:lang w:val="vi-VN"/>
        </w:rPr>
      </w:pPr>
    </w:p>
    <w:p w14:paraId="1676981E">
      <w:pPr>
        <w:spacing w:after="160"/>
        <w:ind w:left="1984"/>
        <w:rPr>
          <w:rFonts w:hint="default"/>
          <w:b w:val="0"/>
          <w:bCs/>
          <w:sz w:val="26"/>
          <w:lang w:val="vi-VN"/>
        </w:rPr>
      </w:pPr>
    </w:p>
    <w:p w14:paraId="048AF687">
      <w:pPr>
        <w:spacing w:before="2200" w:after="0"/>
        <w:ind w:left="2160" w:leftChars="0" w:firstLine="720" w:firstLineChars="0"/>
        <w:jc w:val="both"/>
      </w:pPr>
      <w:r>
        <w:rPr>
          <w:rFonts w:hint="default"/>
          <w:b w:val="0"/>
          <w:sz w:val="26"/>
          <w:lang w:val="vi-VN"/>
        </w:rPr>
        <w:t>Ngày 17 t</w:t>
      </w:r>
      <w:r>
        <w:rPr>
          <w:rFonts w:ascii="Times New Roman" w:hAnsi="Times New Roman" w:eastAsia="Times New Roman"/>
          <w:b w:val="0"/>
          <w:sz w:val="26"/>
        </w:rPr>
        <w:t>háng 10 năm 2026</w:t>
      </w:r>
    </w:p>
    <w:p w14:paraId="75AF21A5"/>
    <w:p w14:paraId="4F5AA534">
      <w:pPr>
        <w:pStyle w:val="2"/>
      </w:pPr>
      <w:r>
        <w:rPr>
          <w:rFonts w:ascii="Times New Roman" w:hAnsi="Times New Roman" w:eastAsia="Times New Roman"/>
          <w:b/>
          <w:color w:val="000000"/>
          <w:sz w:val="26"/>
        </w:rPr>
        <w:t>BÀI 1. HỒI QUY LOGISTIC PHÂN LOẠI GIỚI TÍNH TRẺ SƠ SINH</w:t>
      </w:r>
    </w:p>
    <w:p w14:paraId="56C096BC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a) Tính đầu vào tuyến tính và xác suất dự đoán</w:t>
      </w:r>
    </w:p>
    <w:p w14:paraId="3D85F8A2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Mô hình: zᵢ = θ₀ + θ₁xᵢ;  ŷᵢ = σ(zᵢ) = 1/(1 + e^(−zᵢ)).</w:t>
      </w:r>
    </w:p>
    <w:p w14:paraId="5A5CBBEA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Với θ₀ = 0,5 và θ₁ = 0,5, ta có zᵢ = 0,5 + 0,5xᵢ.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1948"/>
        <w:gridCol w:w="1948"/>
        <w:gridCol w:w="1948"/>
        <w:gridCol w:w="1948"/>
      </w:tblGrid>
      <w:tr w14:paraId="4925B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7F29321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STT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3E8492E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Cân nặng x (kg)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A7F5E09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Nhãn y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3A361F8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z = θ₀ + θ₁x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0634842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ŷ = σ(z)</w:t>
            </w:r>
          </w:p>
        </w:tc>
      </w:tr>
      <w:tr w14:paraId="1233A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04D923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62158D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2.4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F48928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CAEDA4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1.7000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F10675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0.8455</w:t>
            </w:r>
          </w:p>
        </w:tc>
      </w:tr>
      <w:tr w14:paraId="3985A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F8FCC1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70A3C3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3.3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53FFBF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AA4175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2.1500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11EC72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0.8957</w:t>
            </w:r>
          </w:p>
        </w:tc>
      </w:tr>
      <w:tr w14:paraId="7F81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85BEBD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B165FF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3.2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BD20CE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C2456C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2.1000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AC4EB4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0.8909</w:t>
            </w:r>
          </w:p>
        </w:tc>
      </w:tr>
      <w:tr w14:paraId="2F814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63D875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4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75756B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2.5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C2CAF2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4DE403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1.7500</w:t>
            </w:r>
          </w:p>
        </w:tc>
        <w:tc>
          <w:tcPr>
            <w:tcW w:w="19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5EC90E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0.8520</w:t>
            </w:r>
          </w:p>
        </w:tc>
      </w:tr>
    </w:tbl>
    <w:p w14:paraId="68EE7099"/>
    <w:p w14:paraId="36C816F8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b) Binary Cross-Entropy của từng mẫu và trung bình</w:t>
      </w:r>
    </w:p>
    <w:p w14:paraId="434B12F2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Loss của mẫu i: Lᵢ = −[yᵢ ln(ŷᵢ) + (1 − yᵢ)ln(1 − ŷᵢ)]. Hàm mất mát trung bình J là tổng bốn loss chia cho 4.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2415"/>
        <w:gridCol w:w="2415"/>
      </w:tblGrid>
      <w:tr w14:paraId="7FAF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98041EA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Mẫu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26F78A5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y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0741FD5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ŷ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CE2E61E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BCE Loss</w:t>
            </w:r>
          </w:p>
        </w:tc>
      </w:tr>
      <w:tr w14:paraId="18964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601F9F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93F225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6842FA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0.8455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EDF2CD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1.8678</w:t>
            </w:r>
          </w:p>
        </w:tc>
      </w:tr>
      <w:tr w14:paraId="70B13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745691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42EC4E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4BE767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0.8957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7A8F40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0.1102</w:t>
            </w:r>
          </w:p>
        </w:tc>
      </w:tr>
      <w:tr w14:paraId="7C73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B92D92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E295AF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D28F0E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0.8909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3CDDD6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0.1155</w:t>
            </w:r>
          </w:p>
        </w:tc>
      </w:tr>
      <w:tr w14:paraId="21312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325270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4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83B121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57CA55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0.8520</w:t>
            </w:r>
          </w:p>
        </w:tc>
        <w:tc>
          <w:tcPr>
            <w:tcW w:w="24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BC056F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1.9102</w:t>
            </w:r>
          </w:p>
        </w:tc>
      </w:tr>
    </w:tbl>
    <w:p w14:paraId="501DA32F"/>
    <w:p w14:paraId="60E394A4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J(θ₀, θ₁) = (1.8678 + 0.1102 + 0.1155 + 1.9102) / 4 = 1.0009.</w:t>
      </w:r>
    </w:p>
    <w:p w14:paraId="055C9AD2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c) Chứng minh công thức đạo hàm</w:t>
      </w:r>
    </w:p>
    <w:p w14:paraId="555C1A10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Với một mẫu, Lᵢ = −yᵢ ln(ŷᵢ) − (1 − yᵢ)ln(1 − ŷᵢ), trong đó ŷᵢ = σ(zᵢ), zᵢ = θ₀ + θ₁xᵢ.</w:t>
      </w:r>
    </w:p>
    <w:p w14:paraId="171D0A6E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Đạo hàm của sigmoid: dŷᵢ/dzᵢ = ŷᵢ(1 − ŷᵢ).</w:t>
      </w:r>
    </w:p>
    <w:p w14:paraId="59A0C866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Theo quy tắc dây chuyền: dLᵢ/dŷᵢ = −yᵢ/ŷᵢ + (1 − yᵢ)/(1 − ŷᵢ). Nhân với dŷᵢ/dzᵢ, rút gọn được dLᵢ/dzᵢ = ŷᵢ − yᵢ.</w:t>
      </w:r>
    </w:p>
    <w:p w14:paraId="384F0BB7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Do dzᵢ/dθ₀ = 1 và dzᵢ/dθ₁ = xᵢ, nên:</w:t>
      </w:r>
    </w:p>
    <w:p w14:paraId="73F76F77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∂J/∂θ₀ = (1/m) Σᵢ(ŷᵢ − yᵢ);     ∂J/∂θ₁ = (1/m) Σᵢ(ŷᵢ − yᵢ)xᵢ.</w:t>
      </w:r>
    </w:p>
    <w:p w14:paraId="74AB59E2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d) Gradient ban đầu và lần cập nhật thứ nhất</w:t>
      </w:r>
    </w:p>
    <w:p w14:paraId="149F9EB2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Gradient ban đầu: ∂J/∂θ₀ = 0.371015; ∂J/∂θ₁ = 0.866441.</w:t>
      </w:r>
    </w:p>
    <w:p w14:paraId="5A98543F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Cập nhật với α = 0,2: θ₀⁽¹⁾ = 0,5 − 0,2(0.371015) = 0.425797; θ₁⁽¹⁾ = 0,5 − 0,2(0.866441) = 0.326712.</w:t>
      </w:r>
    </w:p>
    <w:p w14:paraId="35D51F8F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e) Lần cập nhật thứ hai</w:t>
      </w:r>
    </w:p>
    <w:p w14:paraId="638581C6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Sử dụng θ₀⁽¹⁾ = 0.425797, θ₁⁽¹⁾ = 0.326712, gradient mới là ∂J/∂θ₀ = 0.294427; ∂J/∂θ₁ = 0.647762.</w:t>
      </w:r>
    </w:p>
    <w:p w14:paraId="56BDF60E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Cập nhật lần hai: θ₀⁽²⁾ = 0.425797 − 0,2(0.294427) = 0.366912; θ₁⁽²⁾ = 0.326712 − 0,2(0.647762) = 0.197160.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944"/>
        <w:gridCol w:w="1944"/>
        <w:gridCol w:w="1944"/>
        <w:gridCol w:w="1944"/>
      </w:tblGrid>
      <w:tr w14:paraId="32744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2C63B94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Mẫu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AF579CE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x (kg)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A9A20B3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y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376D388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ŷ sau lần 1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A2DBE69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BCE sau lần 1</w:t>
            </w:r>
          </w:p>
        </w:tc>
      </w:tr>
      <w:tr w14:paraId="47B3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421F16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DA16C0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2.4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BD53DD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71C9A5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0.7703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6D686D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1.4709</w:t>
            </w:r>
          </w:p>
        </w:tc>
      </w:tr>
      <w:tr w14:paraId="4720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363C7B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E7F553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3.3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52E82D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C3514F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0.8182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7A2BB8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0.2007</w:t>
            </w:r>
          </w:p>
        </w:tc>
      </w:tr>
      <w:tr w14:paraId="34FA5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440625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6FC4CD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3.2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CB723E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D76828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0.8133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E29E64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0.2067</w:t>
            </w:r>
          </w:p>
        </w:tc>
      </w:tr>
      <w:tr w14:paraId="7020D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F6C3B5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4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D7874E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2.5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6E2E13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A3A95C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0.7760</w:t>
            </w:r>
          </w:p>
        </w:tc>
        <w:tc>
          <w:tcPr>
            <w:tcW w:w="19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F8BE33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1.4962</w:t>
            </w:r>
          </w:p>
        </w:tc>
      </w:tr>
    </w:tbl>
    <w:p w14:paraId="3A8D4A30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1952"/>
        <w:gridCol w:w="1952"/>
        <w:gridCol w:w="1952"/>
        <w:gridCol w:w="1952"/>
      </w:tblGrid>
      <w:tr w14:paraId="1428B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47E4F22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Mẫu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8AFC3BA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x (kg)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79406BD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y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E99314F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ŷ sau lần 2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DE71D79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BCE sau lần 2</w:t>
            </w:r>
          </w:p>
        </w:tc>
      </w:tr>
      <w:tr w14:paraId="3692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A2D08F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2315F6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2.4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E1185F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37A737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0.6985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A32C3A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1.1989</w:t>
            </w:r>
          </w:p>
        </w:tc>
      </w:tr>
      <w:tr w14:paraId="1021C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CFC3E6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AF571C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3.3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B2CBC8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C8FAB9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0.7345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4D1649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0.3086</w:t>
            </w:r>
          </w:p>
        </w:tc>
      </w:tr>
      <w:tr w14:paraId="20328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7AC03D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CF0BCC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3.2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9E8438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71769D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0.7306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B164B6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0.3138</w:t>
            </w:r>
          </w:p>
        </w:tc>
      </w:tr>
      <w:tr w14:paraId="552B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23189B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4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3C576C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2.5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F7C5FD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DF6C63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0.7026</w:t>
            </w:r>
          </w:p>
        </w:tc>
        <w:tc>
          <w:tcPr>
            <w:tcW w:w="19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9D044C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1.2127</w:t>
            </w:r>
          </w:p>
        </w:tc>
      </w:tr>
    </w:tbl>
    <w:p w14:paraId="40235D07"/>
    <w:p w14:paraId="22EFB43A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f) So sánh hàm mất mát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0"/>
        <w:gridCol w:w="4850"/>
      </w:tblGrid>
      <w:tr w14:paraId="00F12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4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70F4A47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Thời điểm</w:t>
            </w:r>
          </w:p>
        </w:tc>
        <w:tc>
          <w:tcPr>
            <w:tcW w:w="4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A2ED46C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J trung bình</w:t>
            </w:r>
          </w:p>
        </w:tc>
      </w:tr>
      <w:tr w14:paraId="7BA4E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4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1D0CF6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Ban đầu</w:t>
            </w:r>
          </w:p>
        </w:tc>
        <w:tc>
          <w:tcPr>
            <w:tcW w:w="4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F253EA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1.000929</w:t>
            </w:r>
          </w:p>
        </w:tc>
      </w:tr>
      <w:tr w14:paraId="239B9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4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B015F3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Sau lần cập nhật 1</w:t>
            </w:r>
          </w:p>
        </w:tc>
        <w:tc>
          <w:tcPr>
            <w:tcW w:w="4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B27724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0.843619</w:t>
            </w:r>
          </w:p>
        </w:tc>
      </w:tr>
      <w:tr w14:paraId="3B7B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4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584D8A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Sau lần cập nhật 2</w:t>
            </w:r>
          </w:p>
        </w:tc>
        <w:tc>
          <w:tcPr>
            <w:tcW w:w="4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74315F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0.758527</w:t>
            </w:r>
          </w:p>
        </w:tc>
      </w:tr>
    </w:tbl>
    <w:p w14:paraId="31BA68FC"/>
    <w:p w14:paraId="0F35D428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Nhận xét: so sánh các giá trị trên để đánh giá hướng thay đổi của hàm mất mát. Với Gradient Descent, mục tiêu là làm J giảm; nếu J tăng thì cần xem xét tốc độ học hoặc đặc điểm dữ liệu.</w:t>
      </w:r>
    </w:p>
    <w:p w14:paraId="09CE8E78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g) Dự đoán với x = 2,8 kg và x = 3,5 kg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19791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2B069E2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Cân nặng (kg)</w:t>
            </w:r>
          </w:p>
        </w:tc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4B6BD8C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z</w:t>
            </w:r>
          </w:p>
        </w:tc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9B1FC5F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P(Nam)</w:t>
            </w:r>
          </w:p>
        </w:tc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86ED000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Dự đoán (ngưỡng 0,5)</w:t>
            </w:r>
          </w:p>
        </w:tc>
      </w:tr>
      <w:tr w14:paraId="3E3F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CC128C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2.8</w:t>
            </w:r>
          </w:p>
        </w:tc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374ED5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0.9190</w:t>
            </w:r>
          </w:p>
        </w:tc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B68093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0.7148</w:t>
            </w:r>
          </w:p>
        </w:tc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2C5B76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Nam (1)</w:t>
            </w:r>
          </w:p>
        </w:tc>
      </w:tr>
      <w:tr w14:paraId="1543A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DEA783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3.5</w:t>
            </w:r>
          </w:p>
        </w:tc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1F8139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1.0570</w:t>
            </w:r>
          </w:p>
        </w:tc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A545D6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0.7421</w:t>
            </w:r>
          </w:p>
        </w:tc>
        <w:tc>
          <w:tcPr>
            <w:tcW w:w="24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F704FF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Nam (1)</w:t>
            </w:r>
          </w:p>
        </w:tc>
      </w:tr>
    </w:tbl>
    <w:p w14:paraId="22B46674"/>
    <w:p w14:paraId="36F40514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h) Đồ thị tính toán và lan truyền ngược</w:t>
      </w:r>
    </w:p>
    <w:p w14:paraId="55912B1B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Với một mẫu (x, y), lan truyền tiến gồm z = θ₀ + θ₁x, ŷ = σ(z), rồi L = −[y ln(ŷ) + (1−y)ln(1−ŷ)]. Lan truyền ngược từ L cho dL/dz = ŷ−y; sau đó ∂L/∂θ₀ = ŷ−y và ∂L/∂θ₁ = (ŷ−y)x.</w:t>
      </w:r>
    </w:p>
    <w:p w14:paraId="616F9F19">
      <w:pPr>
        <w:rPr>
          <w:rFonts w:ascii="Times New Roman" w:hAnsi="Times New Roman" w:eastAsia="Times New Roman"/>
          <w:b w:val="0"/>
          <w:i w:val="0"/>
          <w:color w:val="000000"/>
          <w:sz w:val="26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Sơ đồ phụ thuộc:</w:t>
      </w:r>
    </w:p>
    <w:p w14:paraId="4691D159">
      <w:pPr>
        <w:rPr>
          <w:rFonts w:ascii="Times New Roman" w:hAnsi="Times New Roman" w:eastAsia="Times New Roman"/>
          <w:b w:val="0"/>
          <w:i w:val="0"/>
          <w:color w:val="000000"/>
          <w:sz w:val="26"/>
        </w:rPr>
      </w:pPr>
    </w:p>
    <w:p w14:paraId="79A97025">
      <w:r>
        <w:drawing>
          <wp:inline distT="0" distB="0" distL="114300" distR="114300">
            <wp:extent cx="5951220" cy="2743200"/>
            <wp:effectExtent l="0" t="0" r="762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4A190F0">
      <w:pPr>
        <w:pStyle w:val="2"/>
      </w:pPr>
      <w:r>
        <w:rPr>
          <w:rFonts w:ascii="Times New Roman" w:hAnsi="Times New Roman" w:eastAsia="Times New Roman"/>
          <w:b/>
          <w:color w:val="000000"/>
          <w:sz w:val="26"/>
        </w:rPr>
        <w:t>BÀI 2. HỒI QUY LOGISTIC DỰ ĐOÁN ĐÁNH GIÁ PHIM</w:t>
      </w:r>
    </w:p>
    <w:p w14:paraId="5AA70383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a) Đầu vào, đầu ra, tham số và biểu diễn dữ liệu</w:t>
      </w:r>
    </w:p>
    <w:p w14:paraId="3C96BE4A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Đầu vào là thời lượng phim x (phút), được chuẩn hóa thành x′ = (x − 130)/50. Đầu ra y thuộc {0,1}, với 1 là phim tốt (G), 0 là phim không tốt (B). Tham số cần học là w và b. Mô hình: z = wx′ + b; ŷ = σ(z).</w:t>
      </w:r>
    </w:p>
    <w:p w14:paraId="1732911A">
      <w:pPr>
        <w:jc w:val="center"/>
      </w:pPr>
      <w:r>
        <w:drawing>
          <wp:inline distT="0" distB="0" distL="114300" distR="114300">
            <wp:extent cx="5303520" cy="325755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6B7C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b) Chuẩn hóa, z và xác suất tại thời điểm khởi tạo</w:t>
      </w:r>
    </w:p>
    <w:p w14:paraId="6EE2BC5F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Tại khởi tạo w = 0, b = 0 nên mọi zᵢ = 0 và mọi ŷᵢ = σ(0) = 0,5.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615"/>
        <w:gridCol w:w="1615"/>
        <w:gridCol w:w="1615"/>
        <w:gridCol w:w="1615"/>
        <w:gridCol w:w="1615"/>
      </w:tblGrid>
      <w:tr w14:paraId="7849F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8412BD3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STT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BC12889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x (phút)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0CA93B8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x′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00B9EA3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y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627FE8D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z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E703CA1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ŷ</w:t>
            </w:r>
          </w:p>
        </w:tc>
      </w:tr>
      <w:tr w14:paraId="4756F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E93988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7427BD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132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872699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0.04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1F3255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6751C4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A666C7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22688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57D436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9E4FA0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141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D00AF2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0.22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005FE7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1C659E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6755DB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16254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2FB9A3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ED4570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88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502EA6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-0.84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175F56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8DDE20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A7B8BE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4738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2D188B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4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8CAF56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154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9A0626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0.48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038C9A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D3BDBB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D9DB62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34650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CEEB61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5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0896EF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151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A7E2B1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0.42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33381D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7D478D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8991B2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7D5B8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4BE0F5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6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4CF3AF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102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B07BB3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-0.56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2A69DD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734F5F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322DE4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49174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5BDD40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7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25781A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119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266869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-0.22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90C7C3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6640CC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1C36F0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5B14E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2A3888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8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4FD6DA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106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FBB793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-0.48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54F6AC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8A8694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302AD8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50CCC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6C625F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9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18FF6E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102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539939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-0.56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7126DC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8F84FC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35B9D9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45C70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8CC259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27D9D2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143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E0DCDC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0.26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9BD954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38F73D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D74C8B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451C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3F7499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11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E0B4BD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76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154EC4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-1.08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FF12DF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B60669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C9849A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27F1F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FCDD2C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12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AE5EA7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168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A3E272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0.76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6EAC71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EB68B4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038411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6C402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1D7137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13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ADC386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94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C1CE16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-0.72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D68E7D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8FDF42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C2FAC1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  <w:tr w14:paraId="4E0E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A5F9DF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14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2A4ACE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186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9072DD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1.12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17CE3F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AA4F02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</w:t>
            </w:r>
          </w:p>
        </w:tc>
        <w:tc>
          <w:tcPr>
            <w:tcW w:w="1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EC035F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0.5000</w:t>
            </w:r>
          </w:p>
        </w:tc>
      </w:tr>
    </w:tbl>
    <w:p w14:paraId="41382A6E"/>
    <w:p w14:paraId="5D7E975D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c) BCE Loss từng mẫu và trung bình</w:t>
      </w:r>
    </w:p>
    <w:p w14:paraId="7A01C3E9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Vì ŷᵢ = 0,5, loss của mỗi mẫu đều bằng −ln(0,5) = ln 2 ≈ 0,6931, bất kể nhãn là 0 hay 1.</w:t>
      </w:r>
    </w:p>
    <w:p w14:paraId="26C4F06D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J(w,b) = (14 × 0,693147)/14 = 0.693147.</w:t>
      </w:r>
    </w:p>
    <w:p w14:paraId="4DF4697B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d) Chứng minh gradient</w:t>
      </w:r>
    </w:p>
    <w:p w14:paraId="46F66407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Với Lᵢ = −[yᵢ ln(ŷᵢ) + (1−yᵢ)ln(1−ŷᵢ)], ŷᵢ = σ(zᵢ), zᵢ = wx′ᵢ+b. Từ quy tắc dây chuyền, ∂Lᵢ/∂zᵢ = ŷᵢ−yᵢ. Vì ∂zᵢ/∂w=x′ᵢ và ∂zᵢ/∂b=1, suy ra:</w:t>
      </w:r>
    </w:p>
    <w:p w14:paraId="6FB3E543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∂J/∂w = (1/m)Σᵢ(ŷᵢ−yᵢ)x′ᵢ;     ∂J/∂b = (1/m)Σᵢ(ŷᵢ−yᵢ).</w:t>
      </w:r>
    </w:p>
    <w:p w14:paraId="7562529C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e) Hai lần cập nhật Batch Gradient Descent</w:t>
      </w:r>
    </w:p>
    <w:p w14:paraId="4ECF49FA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Gradient ban đầu: ∂J/∂w = -0.277143; ∂J/∂b = 0.000000.</w:t>
      </w:r>
    </w:p>
    <w:p w14:paraId="5DE0A826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Lần 1: w⁽¹⁾ = 0 − 0,2(-0.277143) = 0.055429; b⁽¹⁾ = 0 − 0,2(0.000000) = 0.000000.</w:t>
      </w:r>
    </w:p>
    <w:p w14:paraId="0C4CAB64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Gradient tại lần 1: ∂J/∂w = -0.271549; ∂J/∂b = -0.001148.</w:t>
      </w:r>
    </w:p>
    <w:p w14:paraId="3946AE9B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Lần 2: w⁽²⁾ = 0.055429 − 0,2(-0.271549) = 0.109738; b⁽²⁾ = 0.000000 − 0,2(-0.001148) = 0.000230.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335"/>
        <w:gridCol w:w="2335"/>
        <w:gridCol w:w="2335"/>
      </w:tblGrid>
      <w:tr w14:paraId="5817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378AD62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Thời điểm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515A9FC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w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EA4D108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b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2E0804D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J trung bình</w:t>
            </w:r>
          </w:p>
        </w:tc>
      </w:tr>
      <w:tr w14:paraId="0DB70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389531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Khởi tạo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6BF712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0.000000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FF6F66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0.000000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3E07AF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0.693147</w:t>
            </w:r>
          </w:p>
        </w:tc>
      </w:tr>
      <w:tr w14:paraId="2C12B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0D2E7C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Sau lần 1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094F76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0.055429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D241ED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0.000000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E663A5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0.677941</w:t>
            </w:r>
          </w:p>
        </w:tc>
      </w:tr>
      <w:tr w14:paraId="35F3B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89D7F3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Sau lần 2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26359E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0.109738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931B33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0.000230</w:t>
            </w:r>
          </w:p>
        </w:tc>
        <w:tc>
          <w:tcPr>
            <w:tcW w:w="2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4929B2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0.663341</w:t>
            </w:r>
          </w:p>
        </w:tc>
      </w:tr>
    </w:tbl>
    <w:p w14:paraId="03A758B8"/>
    <w:p w14:paraId="107A7085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f) Phương trình sau lần cập nhật thứ hai và dự đoán</w:t>
      </w:r>
    </w:p>
    <w:p w14:paraId="3E31086E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Phương trình: P(G|x) = σ(0.109738 × ((x−130)/50) + (0.000230)).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2325"/>
        <w:gridCol w:w="2325"/>
        <w:gridCol w:w="2325"/>
      </w:tblGrid>
      <w:tr w14:paraId="60AC3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A5D23A8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Thời lượng (phút)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288370B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x′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0A52DED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z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B02AF54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Xác suất phim tốt</w:t>
            </w:r>
          </w:p>
        </w:tc>
      </w:tr>
      <w:tr w14:paraId="30F1A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96D4C3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125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7DFFAE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-0.1000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780623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-0.0107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9301F1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0.4973</w:t>
            </w:r>
          </w:p>
        </w:tc>
      </w:tr>
      <w:tr w14:paraId="0E8C8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2F55F3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160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7DCB76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0.6000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86698E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0.0661</w:t>
            </w:r>
          </w:p>
        </w:tc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94AA0B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0.5165</w:t>
            </w:r>
          </w:p>
        </w:tc>
      </w:tr>
    </w:tbl>
    <w:p w14:paraId="14F3B671"/>
    <w:p w14:paraId="1E7C2AC3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g) Nhãn dự đoán, ma trận nhầm lẫn và các chỉ số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436"/>
        <w:gridCol w:w="1436"/>
        <w:gridCol w:w="1436"/>
        <w:gridCol w:w="1436"/>
        <w:gridCol w:w="1436"/>
      </w:tblGrid>
      <w:tr w14:paraId="06C2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F5C4727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STT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2195CA8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x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68006B2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Nhãn thật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581A6EA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P(G)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6AF29B7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Nhãn dự đoán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EDB5B91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Kết quả</w:t>
            </w:r>
          </w:p>
        </w:tc>
      </w:tr>
      <w:tr w14:paraId="067B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EFA522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4D7890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132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02567F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5D923E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0.5012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B40D94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3CD834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35447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941597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990C4D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141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60CBFE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C445E3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0.5061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3B3260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2889AB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5C5F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9BD1FC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669F80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88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C58741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2375DD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0.4770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07D9BE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886A1C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10FE2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F0F954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4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8F0BA7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154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C563CA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F64BA3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0.5132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9B0DF7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C36332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134B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A11CBB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5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9711BC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151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28B501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7A26B8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0.5116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36D7E2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8AFBA5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39B08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991298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6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DBAAD5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102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D5E67E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5FFA53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0.4847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438E76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F06230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357E9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5B02B2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7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D74065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119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ED3141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C1A074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0.4940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CA9A25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D4661C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1F86B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ADB8EF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8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822F76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106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FD03A8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647042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0.4869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895E16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660595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2E3DF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D6ED8A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9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197C47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102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37CA5F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B19A9A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0.4847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ECB699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A67B07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02306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BED011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948DF9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143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C3B678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748DEB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0.5072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94F1CF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BD81F2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76B0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421096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499FB6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76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C15A99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E217D2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0.4705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4CA81F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49AF9A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41778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2472E2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12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94E948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168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45DC6E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56376D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0.5209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D1D594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C42B2A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2CE70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87579D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13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FBF3B7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94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7BD1F6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A76135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0.4803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FDFF3F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32B1E0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  <w:tr w14:paraId="5EBB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292A23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14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BFCE1D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186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98D00B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4ED470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0.5307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EC02AD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</w:t>
            </w:r>
          </w:p>
        </w:tc>
        <w:tc>
          <w:tcPr>
            <w:tcW w:w="1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9504E7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Đúng</w:t>
            </w:r>
          </w:p>
        </w:tc>
      </w:tr>
    </w:tbl>
    <w:p w14:paraId="5BD96C37"/>
    <w:p w14:paraId="021BEA52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Quy ước ma trận nhầm lẫn: hàng là nhãn thực tế, cột là nhãn dự đoán.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3"/>
        <w:gridCol w:w="2913"/>
        <w:gridCol w:w="2913"/>
      </w:tblGrid>
      <w:tr w14:paraId="022DD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jc w:val="center"/>
        </w:trPr>
        <w:tc>
          <w:tcPr>
            <w:tcW w:w="2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AABA468">
            <w:pPr>
              <w:spacing w:after="0"/>
            </w:pPr>
          </w:p>
        </w:tc>
        <w:tc>
          <w:tcPr>
            <w:tcW w:w="2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9F4DF95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Dự đoán 0 (B)</w:t>
            </w:r>
          </w:p>
        </w:tc>
        <w:tc>
          <w:tcPr>
            <w:tcW w:w="2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E5B4D92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Dự đoán 1 (G)</w:t>
            </w:r>
          </w:p>
        </w:tc>
      </w:tr>
      <w:tr w14:paraId="170A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2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48DAF6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Thực tế 0 (B)</w:t>
            </w:r>
          </w:p>
        </w:tc>
        <w:tc>
          <w:tcPr>
            <w:tcW w:w="2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7D81F4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7</w:t>
            </w:r>
          </w:p>
        </w:tc>
        <w:tc>
          <w:tcPr>
            <w:tcW w:w="2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24491C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</w:tr>
      <w:tr w14:paraId="1F35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6BA1E0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Thực tế 1 (G)</w:t>
            </w:r>
          </w:p>
        </w:tc>
        <w:tc>
          <w:tcPr>
            <w:tcW w:w="2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E5EBB0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0</w:t>
            </w:r>
          </w:p>
        </w:tc>
        <w:tc>
          <w:tcPr>
            <w:tcW w:w="29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4247BF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7</w:t>
            </w:r>
          </w:p>
        </w:tc>
      </w:tr>
    </w:tbl>
    <w:p w14:paraId="25CF7310"/>
    <w:p w14:paraId="7376FC99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Accuracy = (TP + TN)/14 = (7 + 7)/14 = 1.0000 (100.00%).</w:t>
      </w:r>
    </w:p>
    <w:p w14:paraId="40C0122F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Precision = TP/(TP+FP) = 7/(7+0) = 1.0000.</w:t>
      </w:r>
    </w:p>
    <w:p w14:paraId="7AFF855E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Recall = TP/(TP+FN) = 7/(7+0) = 1.0000.</w:t>
      </w:r>
    </w:p>
    <w:p w14:paraId="50D6D1A9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F1-score = 2 × Precision × Recall/(Precision + Recall) = 1.0000.</w:t>
      </w:r>
    </w:p>
    <w:p w14:paraId="7C885DDA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h) Decision Boundary và đồ thị Sigmoid</w:t>
      </w:r>
    </w:p>
    <w:p w14:paraId="7BDB9CB9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Tại ngưỡng 0,5, sigmoid(z)=0,5 khi z=0. Do đó wx′+b=0 ⇒ x′=−b/w. Đổi về thời lượng gốc: x = 130 + 50(−b/w).</w:t>
      </w:r>
    </w:p>
    <w:p w14:paraId="6702B4FC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Với tham số sau lần cập nhật thứ hai, ranh giới theo x′ là x′ = -0.002092; tương ứng x ≈ 129.8954 phút.</w:t>
      </w:r>
    </w:p>
    <w:p w14:paraId="4F6E064E">
      <w:pPr>
        <w:jc w:val="center"/>
      </w:pPr>
      <w:r>
        <w:drawing>
          <wp:inline distT="0" distB="0" distL="114300" distR="114300">
            <wp:extent cx="4825365" cy="2966085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9C9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i) Đồ thị tính toán, Forward Pass và Backward Pass</w:t>
      </w:r>
    </w:p>
    <w:p w14:paraId="0A6FA580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Forward Pass: x′, y → z = wx′+b → ŷ = σ(z) → L = BCE(ŷ,y).</w:t>
      </w:r>
    </w:p>
    <w:p w14:paraId="37F232D6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Backward Pass: ∂L/∂z = ŷ−y; ∂L/∂w = (ŷ−y)x′; ∂L/∂b = ŷ−y. Với batch, lấy trung bình các gradient trên 14 mẫu.</w:t>
      </w:r>
    </w:p>
    <w:p w14:paraId="37080DF4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Sơ đồ: w, x′, b → z → ŷ; (ŷ, y) → L; từ L lan truyền ngược về z, rồi đến w và b.</w:t>
      </w:r>
    </w:p>
    <w:p w14:paraId="4CBC269C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j) Chương trình Python huấn luyện 1.000 lần lặp</w:t>
      </w:r>
    </w:p>
    <w:p w14:paraId="5F8771A1">
      <w:r>
        <w:rPr>
          <w:rFonts w:ascii="Courier New" w:hAnsi="Courier New" w:eastAsia="Courier New"/>
          <w:color w:val="000000"/>
          <w:sz w:val="18"/>
        </w:rPr>
        <w:t>import numpy as np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import matplotlib.pyplot as plt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x = np.array([132,141,88,154,151,102,119,106,102,143,76,168,94,186], dtype=float)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y = np.array([1,1,0,1,1,0,0,0,0,1,0,1,0,1], dtype=float)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x = (x - 130) / 50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def sigmoid(z):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return 1 / (1 + np.exp(-z))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def bce(y, p):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eps = 1e-15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p = np.clip(p, eps, 1 - eps)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return -np.mean(y*np.log(p) + (1-y)*np.log(1-p))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w, b, alpha = 0.0, 0.0, 0.2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losses = []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for epoch in range(1000):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p = sigmoid(w*x + b)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dw = np.mean((p-y)*x)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db = np.mean(p-y)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# Cập nhật đồng thời sau khi tính cả hai gradient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w_new = w - alpha*dw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b_new = b - alpha*db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w, b = w_new, b_new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 xml:space="preserve">    losses.append(bce(y, sigmoid(w*x+b)))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print("w =", w, "b =", b)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print("Loss sau 1000 lần =", losses[-1])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plt.plot(range(1, 1001), losses)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plt.xlabel("Lan lap")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plt.ylabel("Binary Cross-Entropy")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plt.title("Loss theo so lan lap")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plt.grid(True)</w:t>
      </w:r>
      <w:r>
        <w:rPr>
          <w:rFonts w:ascii="Courier New" w:hAnsi="Courier New" w:eastAsia="Courier New"/>
          <w:color w:val="000000"/>
          <w:sz w:val="18"/>
        </w:rPr>
        <w:br w:type="textWrapping"/>
      </w:r>
      <w:r>
        <w:rPr>
          <w:rFonts w:ascii="Courier New" w:hAnsi="Courier New" w:eastAsia="Courier New"/>
          <w:color w:val="000000"/>
          <w:sz w:val="18"/>
        </w:rPr>
        <w:t>plt.show()</w:t>
      </w:r>
      <w:r>
        <w:rPr>
          <w:rFonts w:ascii="Courier New" w:hAnsi="Courier New" w:eastAsia="Courier New"/>
          <w:color w:val="000000"/>
          <w:sz w:val="18"/>
        </w:rPr>
        <w:br w:type="textWrapping"/>
      </w:r>
    </w:p>
    <w:p w14:paraId="36C443A1">
      <w:pPr>
        <w:rPr>
          <w:rFonts w:ascii="Times New Roman" w:hAnsi="Times New Roman" w:eastAsia="Times New Roman"/>
          <w:b w:val="0"/>
          <w:i w:val="0"/>
          <w:color w:val="000000"/>
          <w:sz w:val="26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So sánh: mô hình sau 2 lần cập nhật mới chỉ trải qua hai bước tối ưu, trong khi chương trình thực hiện 1.000 bước</w:t>
      </w:r>
    </w:p>
    <w:p w14:paraId="042740AA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  <w:r>
        <w:drawing>
          <wp:inline distT="0" distB="0" distL="114300" distR="114300">
            <wp:extent cx="3103245" cy="2740660"/>
            <wp:effectExtent l="0" t="0" r="5715" b="254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6B91">
      <w:r>
        <w:rPr>
          <w:rFonts w:ascii="Times New Roman" w:hAnsi="Times New Roman" w:eastAsia="Times New Roman"/>
          <w:b/>
          <w:color w:val="000000"/>
          <w:sz w:val="26"/>
        </w:rPr>
        <w:t>BÀI 3. ĐỒ THỊ TÍNH TOÁN VÀ LAN TRUYỀN NGƯỢC</w:t>
      </w:r>
    </w:p>
    <w:p w14:paraId="777BF30F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a) Phân rã biểu thức thành biến trung gian</w:t>
      </w:r>
    </w:p>
    <w:p w14:paraId="6A602B67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Biểu thức: J = 3a + 2(4b + 5cd). Đặt:</w:t>
      </w:r>
    </w:p>
    <w:p w14:paraId="45795F82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• u₁ = 3a</w:t>
      </w:r>
    </w:p>
    <w:p w14:paraId="628936F2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• u₂ = 4b</w:t>
      </w:r>
    </w:p>
    <w:p w14:paraId="5EDA0B9D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• u₃ = cd</w:t>
      </w:r>
    </w:p>
    <w:p w14:paraId="7AED031D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• u₄ = 5u₃</w:t>
      </w:r>
    </w:p>
    <w:p w14:paraId="0BFBFA3D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• u₅ = u₂ + u₄</w:t>
      </w:r>
    </w:p>
    <w:p w14:paraId="15CC5601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• u₆ = 2u₅</w:t>
      </w:r>
    </w:p>
    <w:p w14:paraId="7C0F454A">
      <w:pPr>
        <w:rPr>
          <w:rFonts w:ascii="Times New Roman" w:hAnsi="Times New Roman" w:eastAsia="Times New Roman"/>
          <w:b w:val="0"/>
          <w:i w:val="0"/>
          <w:color w:val="000000"/>
          <w:sz w:val="26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• J = u₁ + u₆</w:t>
      </w:r>
    </w:p>
    <w:p w14:paraId="61B18565">
      <w:r>
        <w:rPr>
          <w:rFonts w:ascii="Times New Roman" w:hAnsi="Times New Roman" w:eastAsia="Times New Roman"/>
          <w:b/>
          <w:color w:val="000000"/>
          <w:sz w:val="26"/>
        </w:rPr>
        <w:t>b) Đồ thị tính toán</w:t>
      </w:r>
    </w:p>
    <w:p w14:paraId="5875D7D2">
      <w:pPr>
        <w:jc w:val="center"/>
      </w:pPr>
      <w:r>
        <w:drawing>
          <wp:inline distT="0" distB="0" distL="114300" distR="114300">
            <wp:extent cx="4693285" cy="2479675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3BC5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Các nút a, b, c, d là đầu vào; u₁ đến u₆ là các giá trị trung gian; J là đầu ra. Các cạnh biểu thị quan hệ phụ thuộc và thứ tự tính toán.</w:t>
      </w:r>
    </w:p>
    <w:p w14:paraId="3F9A579F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c) Lan truyền tiến (Forward Pass)</w:t>
      </w:r>
    </w:p>
    <w:tbl>
      <w:tblPr>
        <w:tblStyle w:val="35"/>
        <w:tblW w:w="95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3186"/>
        <w:gridCol w:w="3186"/>
      </w:tblGrid>
      <w:tr w14:paraId="6179A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FDB182E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Biến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4E39534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Phép tính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BB43AB5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Giá trị</w:t>
            </w:r>
          </w:p>
        </w:tc>
      </w:tr>
      <w:tr w14:paraId="37CC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5077E0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u₁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78FA8A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3a = 3×2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52DBE10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6</w:t>
            </w:r>
          </w:p>
        </w:tc>
      </w:tr>
      <w:tr w14:paraId="2ADD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9A4541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u₂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98128A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4b = 4×3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64281F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12</w:t>
            </w:r>
          </w:p>
        </w:tc>
      </w:tr>
      <w:tr w14:paraId="4786F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0C04CB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u₃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C43629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cd = 4×5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1BE564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20</w:t>
            </w:r>
          </w:p>
        </w:tc>
      </w:tr>
      <w:tr w14:paraId="3B7E9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02B845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u₄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08FA6C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5u₃ = 5×20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C43D60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100</w:t>
            </w:r>
          </w:p>
        </w:tc>
      </w:tr>
      <w:tr w14:paraId="1A8BA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B27921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u₅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1775DE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u₂+u₄ = 12+100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1030EC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112</w:t>
            </w:r>
          </w:p>
        </w:tc>
      </w:tr>
      <w:tr w14:paraId="0225D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EBFBF6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u₆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55FDBC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2u₅ = 2×112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3436C6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224</w:t>
            </w:r>
          </w:p>
        </w:tc>
      </w:tr>
      <w:tr w14:paraId="34D37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CD2B6D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J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DCA2C9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u₁+u₆ = 6+224</w:t>
            </w:r>
          </w:p>
        </w:tc>
        <w:tc>
          <w:tcPr>
            <w:tcW w:w="31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16606A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230</w:t>
            </w:r>
          </w:p>
        </w:tc>
      </w:tr>
    </w:tbl>
    <w:p w14:paraId="5AEF7C7D"/>
    <w:p w14:paraId="3CD72FBA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Vậy giá trị đầu ra J = 230.</w:t>
      </w:r>
    </w:p>
    <w:p w14:paraId="3DDF05B4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d) Đạo hàm cục bộ tại từng nút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6996C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81A4C9F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Nút / phép toán</w:t>
            </w:r>
          </w:p>
        </w:tc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E859FBC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Đạo hàm cục bộ</w:t>
            </w:r>
          </w:p>
        </w:tc>
      </w:tr>
      <w:tr w14:paraId="6299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A28EBE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u₁ = 3a</w:t>
            </w:r>
          </w:p>
        </w:tc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898D7C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∂u₁/∂a = 3</w:t>
            </w:r>
          </w:p>
        </w:tc>
      </w:tr>
      <w:tr w14:paraId="45907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39151D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u₂ = 4b</w:t>
            </w:r>
          </w:p>
        </w:tc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5C0822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∂u₂/∂b = 4</w:t>
            </w:r>
          </w:p>
        </w:tc>
      </w:tr>
      <w:tr w14:paraId="70FB5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87AF9C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u₃ = cd</w:t>
            </w:r>
          </w:p>
        </w:tc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0F6D51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∂u₃/∂c = d; ∂u₃/∂d = c</w:t>
            </w:r>
          </w:p>
        </w:tc>
      </w:tr>
      <w:tr w14:paraId="2ABA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6C87B8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u₄ = 5u₃</w:t>
            </w:r>
          </w:p>
        </w:tc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D3D94BE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∂u₄/∂u₃ = 5</w:t>
            </w:r>
          </w:p>
        </w:tc>
      </w:tr>
      <w:tr w14:paraId="4C9D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8BD106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u₅ = u₂ + u₄</w:t>
            </w:r>
          </w:p>
        </w:tc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F5E92E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∂u₅/∂u₂ = 1; ∂u₅/∂u₄ = 1</w:t>
            </w:r>
          </w:p>
        </w:tc>
      </w:tr>
      <w:tr w14:paraId="3B50C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10FF5B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u₆ = 2u₅</w:t>
            </w:r>
          </w:p>
        </w:tc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B170F1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∂u₆/∂u₅ = 2</w:t>
            </w:r>
          </w:p>
        </w:tc>
      </w:tr>
      <w:tr w14:paraId="15C9D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482617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J = u₁ + u₆</w:t>
            </w:r>
          </w:p>
        </w:tc>
        <w:tc>
          <w:tcPr>
            <w:tcW w:w="48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0CB763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∂J/∂u₁ = 1; ∂J/∂u₆ = 1</w:t>
            </w:r>
          </w:p>
        </w:tc>
      </w:tr>
    </w:tbl>
    <w:p w14:paraId="0F8112DB"/>
    <w:p w14:paraId="1FD66A80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e) Lan truyền ngược (Backward Pass)</w:t>
      </w:r>
    </w:p>
    <w:p w14:paraId="10251C71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Bắt đầu từ ∂J/∂J = 1.</w:t>
      </w:r>
    </w:p>
    <w:p w14:paraId="622BEB11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∂J/∂u₁ = 1; ∂J/∂u₆ = 1.</w:t>
      </w:r>
    </w:p>
    <w:p w14:paraId="4761D715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∂J/∂u₅ = (∂J/∂u₆)(∂u₆/∂u₅) = 1×2 = 2.</w:t>
      </w:r>
    </w:p>
    <w:p w14:paraId="052F7D38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∂J/∂u₂ = (∂J/∂u₅)(∂u₅/∂u₂) = 2×1 = 2; tương tự ∂J/∂u₄ = 2.</w:t>
      </w:r>
    </w:p>
    <w:p w14:paraId="50AB4FFD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∂J/∂u₃ = (∂J/∂u₄)(∂u₄/∂u₃) = 2×5 = 10.</w:t>
      </w:r>
    </w:p>
    <w:p w14:paraId="4220DC4E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Gradient theo đầu vào:</w:t>
      </w:r>
    </w:p>
    <w:p w14:paraId="3F094884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∂J/∂a = (∂J/∂u₁)(∂u₁/∂a) = 1×3 = 3.</w:t>
      </w:r>
    </w:p>
    <w:p w14:paraId="57807C5F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∂J/∂b = (∂J/∂u₂)(∂u₂/∂b) = 2×4 = 8.</w:t>
      </w:r>
    </w:p>
    <w:p w14:paraId="63F4B850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∂J/∂c = (∂J/∂u₃)(∂u₃/∂c) = 10×d = 50.</w:t>
      </w:r>
    </w:p>
    <w:p w14:paraId="5E7EA217">
      <w:pPr>
        <w:rPr>
          <w:rFonts w:ascii="Times New Roman" w:hAnsi="Times New Roman" w:eastAsia="Times New Roman"/>
          <w:b w:val="0"/>
          <w:i w:val="0"/>
          <w:color w:val="000000"/>
          <w:sz w:val="26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∂J/∂d = (∂J/∂u₃)(∂u₃/∂d) = 10×c = 40.</w:t>
      </w:r>
    </w:p>
    <w:p w14:paraId="490DB168">
      <w:pPr>
        <w:rPr>
          <w:rFonts w:ascii="Times New Roman" w:hAnsi="Times New Roman" w:eastAsia="Times New Roman"/>
          <w:b w:val="0"/>
          <w:i w:val="0"/>
          <w:color w:val="000000"/>
          <w:sz w:val="26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0"/>
        <w:gridCol w:w="4470"/>
      </w:tblGrid>
      <w:tr w14:paraId="5A2B7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4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D6595A8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Gradient</w:t>
            </w:r>
          </w:p>
        </w:tc>
        <w:tc>
          <w:tcPr>
            <w:tcW w:w="4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88F3CC0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Giá trị</w:t>
            </w:r>
          </w:p>
        </w:tc>
      </w:tr>
      <w:tr w14:paraId="4225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4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8F5518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∂J/∂a</w:t>
            </w:r>
          </w:p>
        </w:tc>
        <w:tc>
          <w:tcPr>
            <w:tcW w:w="4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A483F0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</w:t>
            </w:r>
          </w:p>
        </w:tc>
      </w:tr>
      <w:tr w14:paraId="188A4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4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B7427E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∂J/∂b</w:t>
            </w:r>
          </w:p>
        </w:tc>
        <w:tc>
          <w:tcPr>
            <w:tcW w:w="4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53F8D2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8</w:t>
            </w:r>
          </w:p>
        </w:tc>
      </w:tr>
      <w:tr w14:paraId="022A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4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9074DD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∂J/∂c</w:t>
            </w:r>
          </w:p>
        </w:tc>
        <w:tc>
          <w:tcPr>
            <w:tcW w:w="4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1E4CAB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50</w:t>
            </w:r>
          </w:p>
        </w:tc>
      </w:tr>
      <w:tr w14:paraId="3F53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7756FD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∂J/∂d</w:t>
            </w:r>
          </w:p>
        </w:tc>
        <w:tc>
          <w:tcPr>
            <w:tcW w:w="44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4D4B6A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40</w:t>
            </w:r>
          </w:p>
        </w:tc>
      </w:tr>
    </w:tbl>
    <w:p w14:paraId="5594FA13"/>
    <w:p w14:paraId="541A4166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f) Kiểm chứng bằng cách khai triển trực tiếp</w:t>
      </w:r>
    </w:p>
    <w:p w14:paraId="629D27BF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Khai triển: J = 3a + 8b + 10cd.</w:t>
      </w:r>
    </w:p>
    <w:p w14:paraId="0803A14E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Suy ra ∂J/∂a = 3; ∂J/∂b = 8; ∂J/∂c = 10d; ∂J/∂d = 10c.</w:t>
      </w:r>
    </w:p>
    <w:p w14:paraId="6DDA8594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Thay c = 4, d = 5: ∂J/∂c = 50; ∂J/∂d = 40. Kết quả trùng khớp với lan truyền ngược ở câu (e).</w:t>
      </w:r>
    </w:p>
    <w:p w14:paraId="12E11831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g) Một bước Gradient Descent với α = 0,01</w:t>
      </w:r>
    </w:p>
    <w:p w14:paraId="00DD8987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Cập nhật đồng thời dùng gradient tính tại điểm ban đầu (a,b,c,d) = (2,3,4,5).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422"/>
        <w:gridCol w:w="2422"/>
        <w:gridCol w:w="2422"/>
      </w:tblGrid>
      <w:tr w14:paraId="3B1F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226582C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Tham số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95301A0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Giá trị ban đầu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174D200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Gradient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46495AA"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Giá trị sau cập nhật</w:t>
            </w:r>
          </w:p>
        </w:tc>
      </w:tr>
      <w:tr w14:paraId="00630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04FF9F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a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449735F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D30F5D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09ED66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1.9700</w:t>
            </w:r>
          </w:p>
        </w:tc>
      </w:tr>
      <w:tr w14:paraId="07332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D4CCCC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b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ECF6D9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D9168B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8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F8AB26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2.9200</w:t>
            </w:r>
          </w:p>
        </w:tc>
      </w:tr>
      <w:tr w14:paraId="4EFE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4FF573A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c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D6392C1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4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EFF9C0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50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705F98B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3.5000</w:t>
            </w:r>
          </w:p>
        </w:tc>
      </w:tr>
      <w:tr w14:paraId="232B5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0F608D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d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A1CF7F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5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715CE1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40</w:t>
            </w:r>
          </w:p>
        </w:tc>
        <w:tc>
          <w:tcPr>
            <w:tcW w:w="24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339B66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>4.6000</w:t>
            </w:r>
          </w:p>
        </w:tc>
      </w:tr>
    </w:tbl>
    <w:p w14:paraId="79F5201D"/>
    <w:p w14:paraId="7DBFB6A1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J ban đầu = 230. Sau cập nhật, J′ = 3(1.97) + 2[4(2.92) + 5(3.50)(4.60)] = 190.2700.</w:t>
      </w:r>
    </w:p>
    <w:p w14:paraId="6B020838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Độ thay đổi: J′ − J = -39.7300. Hàm mục tiêu giảm sau bước cập nhật này. Do J có tích cd nên cập nhật đồng thời hai biến c và d có thể làm ảnh hưởng đáng kể đến giá trị J.</w:t>
      </w:r>
    </w:p>
    <w:p w14:paraId="193F7144">
      <w:pPr>
        <w:pStyle w:val="3"/>
      </w:pPr>
      <w:r>
        <w:rPr>
          <w:rFonts w:ascii="Times New Roman" w:hAnsi="Times New Roman" w:eastAsia="Times New Roman"/>
          <w:b/>
          <w:color w:val="000000"/>
          <w:sz w:val="26"/>
        </w:rPr>
        <w:t>h) Kiểm chứng bằng PyTorch Autograd</w:t>
      </w:r>
    </w:p>
    <w:p w14:paraId="415CB165">
      <w:r>
        <w:rPr>
          <w:rFonts w:ascii="Courier New" w:hAnsi="Courier New" w:eastAsia="Courier New"/>
          <w:color w:val="000000"/>
          <w:sz w:val="20"/>
        </w:rPr>
        <w:t>import torch</w:t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a = torch.tensor(2.0, requires_grad=True)</w:t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b = torch.tensor(3.0, requires_grad=True)</w:t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c = torch.tensor(4.0, requires_grad=True)</w:t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d = torch.tensor(5.0, requires_grad=True)</w:t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J = 3*a + 2*(4*b + 5*c*d)</w:t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J.backward()</w:t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print("J =", J.item())</w:t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print("dJ/da =", a.grad.item())</w:t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print("dJ/db =", b.grad.item())</w:t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print("dJ/dc =", c.grad.item())</w:t>
      </w:r>
      <w:r>
        <w:rPr>
          <w:rFonts w:ascii="Courier New" w:hAnsi="Courier New" w:eastAsia="Courier New"/>
          <w:color w:val="000000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print("dJ/dd =", d.grad.item())</w:t>
      </w:r>
      <w:r>
        <w:rPr>
          <w:rFonts w:ascii="Courier New" w:hAnsi="Courier New" w:eastAsia="Courier New"/>
          <w:color w:val="000000"/>
          <w:sz w:val="20"/>
        </w:rPr>
        <w:br w:type="textWrapping"/>
      </w:r>
    </w:p>
    <w:p w14:paraId="30778658"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Kết quả mong đợi khi chạy: J = 230; dJ/da = 3; dJ/db = 8; dJ/dc = 50; dJ/dd = 40. Các giá trị này phải trùng với kết quả tính thủ công.</w:t>
      </w:r>
    </w:p>
    <w:sectPr>
      <w:footerReference r:id="rId5" w:type="default"/>
      <w:pgSz w:w="12240" w:h="15840"/>
      <w:pgMar w:top="1247" w:right="1134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VNI-Commerce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84ACE">
    <w:pPr>
      <w:pStyle w:val="18"/>
      <w:jc w:val="center"/>
    </w:pPr>
    <w:r>
      <w:rPr>
        <w:rFonts w:ascii="Times New Roman" w:hAnsi="Times New Roman"/>
        <w:color w:val="000000"/>
        <w:sz w:val="22"/>
      </w:rPr>
      <w:fldChar w:fldCharType="begin"/>
    </w:r>
    <w:r>
      <w:rPr>
        <w:rFonts w:ascii="Times New Roman" w:hAnsi="Times New Roman"/>
        <w:color w:val="000000"/>
        <w:sz w:val="22"/>
      </w:rPr>
      <w:instrText xml:space="preserve"> PAGE </w:instrText>
    </w:r>
    <w:r>
      <w:rPr>
        <w:rFonts w:ascii="Times New Roman" w:hAnsi="Times New Roman"/>
        <w:color w:val="000000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5C59BC"/>
    <w:rsid w:val="756C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="Times New Roman" w:cstheme="minorBidi"/>
      <w:color w:val="000000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6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2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257</Words>
  <Characters>933</Characters>
  <Lines>0</Lines>
  <Paragraphs>0</Paragraphs>
  <TotalTime>0</TotalTime>
  <ScaleCrop>false</ScaleCrop>
  <LinksUpToDate>false</LinksUpToDate>
  <CharactersWithSpaces>1152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 Trần</cp:lastModifiedBy>
  <dcterms:modified xsi:type="dcterms:W3CDTF">2026-10-17T16:05:46Z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eyJoZGlkIjoiNDQwYWI2MjBkOTk5YjExYmQ0ZGY5NWI4M2ZiMDZlN2EiLCJ1c2VySWQiOiIxMzkxODYxODUyMTQxIn0=</vt:lpwstr>
  </property>
  <property fmtid="{D5CDD505-2E9C-101B-9397-08002B2CF9AE}" pid="3" name="KSOProductBuildVer">
    <vt:lpwstr>1033-12.1.0.29162</vt:lpwstr>
  </property>
  <property fmtid="{D5CDD505-2E9C-101B-9397-08002B2CF9AE}" pid="4" name="ICV">
    <vt:lpwstr>47AA714460BB4520B1E77F9917C92859_13</vt:lpwstr>
  </property>
</Properties>
</file>